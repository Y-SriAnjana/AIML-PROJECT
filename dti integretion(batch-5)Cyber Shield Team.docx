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91613" w14:textId="77777777" w:rsidR="00431E84" w:rsidRPr="00431E84" w:rsidRDefault="00431E84" w:rsidP="00431E84">
      <w:pPr>
        <w:rPr>
          <w:b/>
          <w:bCs/>
          <w:lang w:val="en-IN"/>
        </w:rPr>
      </w:pPr>
      <w:r w:rsidRPr="00431E84">
        <w:rPr>
          <w:b/>
          <w:bCs/>
          <w:lang w:val="en-IN"/>
        </w:rPr>
        <w:t>DTI Integration Project Workbook</w:t>
      </w:r>
    </w:p>
    <w:p w14:paraId="0130BB3C" w14:textId="77777777" w:rsidR="00431E84" w:rsidRPr="00431E84" w:rsidRDefault="00431E84" w:rsidP="00431E84">
      <w:pPr>
        <w:rPr>
          <w:b/>
          <w:bCs/>
          <w:lang w:val="en-IN"/>
        </w:rPr>
      </w:pPr>
      <w:r w:rsidRPr="00431E84">
        <w:rPr>
          <w:b/>
          <w:bCs/>
          <w:lang w:val="en-IN"/>
        </w:rPr>
        <w:t>Team Name:</w:t>
      </w:r>
    </w:p>
    <w:p w14:paraId="458BA8AA" w14:textId="77777777" w:rsidR="00431E84" w:rsidRPr="00431E84" w:rsidRDefault="00431E84" w:rsidP="00431E84">
      <w:pPr>
        <w:rPr>
          <w:lang w:val="en-IN"/>
        </w:rPr>
      </w:pPr>
      <w:r w:rsidRPr="00431E84">
        <w:rPr>
          <w:lang w:val="en-IN"/>
        </w:rPr>
        <w:t>Cyber Shield Team</w:t>
      </w:r>
    </w:p>
    <w:p w14:paraId="19D2609F" w14:textId="77777777" w:rsidR="00431E84" w:rsidRDefault="00431E84" w:rsidP="00431E84">
      <w:pPr>
        <w:rPr>
          <w:b/>
          <w:bCs/>
          <w:lang w:val="en-IN"/>
        </w:rPr>
      </w:pPr>
      <w:r w:rsidRPr="00431E84">
        <w:rPr>
          <w:b/>
          <w:bCs/>
          <w:lang w:val="en-IN"/>
        </w:rPr>
        <w:t>Team Members:</w:t>
      </w:r>
    </w:p>
    <w:p w14:paraId="4B522F17" w14:textId="77777777" w:rsidR="00431E84" w:rsidRDefault="00431E84" w:rsidP="00431E84">
      <w:r w:rsidRPr="00431E84">
        <w:t>Name: Y. SRI ANJANA(2420030204)</w:t>
      </w:r>
      <w:r w:rsidRPr="00431E84">
        <w:br/>
        <w:t>Name:</w:t>
      </w:r>
      <w:r>
        <w:t xml:space="preserve"> </w:t>
      </w:r>
      <w:r w:rsidRPr="00431E84">
        <w:t>Suresh.K(2420030229)</w:t>
      </w:r>
    </w:p>
    <w:p w14:paraId="7FF8EACB" w14:textId="297A13B1" w:rsidR="00431E84" w:rsidRPr="00431E84" w:rsidRDefault="00431E84" w:rsidP="00431E84">
      <w:r w:rsidRPr="00431E84">
        <w:t>Name:</w:t>
      </w:r>
      <w:r>
        <w:t xml:space="preserve"> </w:t>
      </w:r>
      <w:r w:rsidRPr="00431E84">
        <w:t xml:space="preserve">Srihithreddy </w:t>
      </w:r>
      <w:proofErr w:type="gramStart"/>
      <w:r w:rsidRPr="00431E84">
        <w:t>Kunta(</w:t>
      </w:r>
      <w:proofErr w:type="gramEnd"/>
      <w:r w:rsidRPr="00431E84">
        <w:t>2420030248)</w:t>
      </w:r>
    </w:p>
    <w:p w14:paraId="3FF679D1" w14:textId="77777777" w:rsidR="00431E84" w:rsidRPr="00431E84" w:rsidRDefault="00431E84" w:rsidP="00431E84">
      <w:pPr>
        <w:rPr>
          <w:b/>
          <w:bCs/>
          <w:lang w:val="en-IN"/>
        </w:rPr>
      </w:pPr>
    </w:p>
    <w:p w14:paraId="243FF25B" w14:textId="77777777" w:rsidR="00431E84" w:rsidRPr="00431E84" w:rsidRDefault="00431E84" w:rsidP="00431E84">
      <w:pPr>
        <w:rPr>
          <w:lang w:val="en-IN"/>
        </w:rPr>
      </w:pPr>
      <w:r w:rsidRPr="00431E84">
        <w:rPr>
          <w:lang w:val="en-IN"/>
        </w:rPr>
        <w:pict w14:anchorId="581D65A4">
          <v:rect id="_x0000_i1141" style="width:0;height:1.5pt" o:hralign="center" o:hrstd="t" o:hr="t" fillcolor="#a0a0a0" stroked="f"/>
        </w:pict>
      </w:r>
    </w:p>
    <w:p w14:paraId="444157D6" w14:textId="77777777" w:rsidR="00431E84" w:rsidRPr="00431E84" w:rsidRDefault="00431E84" w:rsidP="00431E84">
      <w:pPr>
        <w:rPr>
          <w:b/>
          <w:bCs/>
          <w:lang w:val="en-IN"/>
        </w:rPr>
      </w:pPr>
      <w:r w:rsidRPr="00431E84">
        <w:rPr>
          <w:b/>
          <w:bCs/>
          <w:lang w:val="en-IN"/>
        </w:rPr>
        <w:t>1. Problem/Opportunity Domain</w:t>
      </w:r>
    </w:p>
    <w:p w14:paraId="19D39139" w14:textId="77777777" w:rsidR="00431E84" w:rsidRPr="00431E84" w:rsidRDefault="00431E84" w:rsidP="00431E84">
      <w:pPr>
        <w:rPr>
          <w:lang w:val="en-IN"/>
        </w:rPr>
      </w:pPr>
      <w:r w:rsidRPr="00431E84">
        <w:rPr>
          <w:b/>
          <w:bCs/>
          <w:lang w:val="en-IN"/>
        </w:rPr>
        <w:t>Domain of Interest:</w:t>
      </w:r>
      <w:r w:rsidRPr="00431E84">
        <w:rPr>
          <w:lang w:val="en-IN"/>
        </w:rPr>
        <w:br/>
        <w:t>Cybersecurity &amp; Data Privacy – Personal Data Breach Alert System using AI/ML.</w:t>
      </w:r>
    </w:p>
    <w:p w14:paraId="6477016F" w14:textId="77777777" w:rsidR="00431E84" w:rsidRPr="00431E84" w:rsidRDefault="00431E84" w:rsidP="00431E84">
      <w:pPr>
        <w:rPr>
          <w:lang w:val="en-IN"/>
        </w:rPr>
      </w:pPr>
      <w:r w:rsidRPr="00431E84">
        <w:rPr>
          <w:b/>
          <w:bCs/>
          <w:lang w:val="en-IN"/>
        </w:rPr>
        <w:t>Description:</w:t>
      </w:r>
      <w:r w:rsidRPr="00431E84">
        <w:rPr>
          <w:lang w:val="en-IN"/>
        </w:rPr>
        <w:br/>
        <w:t>This project proposes an AI-enabled system that detects and alerts users about personal data breaches in real-time. It continuously scans the web, dark web, and compromised databases for leaked personal information (such as emails, passwords, phone numbers, or credit card details). Using machine learning and pattern recognition, it identifies breach incidents, verifies authenticity, and notifies the affected users instantly. The system aims to empower users to take preventive actions like password resets and account monitoring before damage occurs.</w:t>
      </w:r>
    </w:p>
    <w:p w14:paraId="447EF556" w14:textId="77777777" w:rsidR="00431E84" w:rsidRPr="00431E84" w:rsidRDefault="00431E84" w:rsidP="00431E84">
      <w:pPr>
        <w:rPr>
          <w:lang w:val="en-IN"/>
        </w:rPr>
      </w:pPr>
      <w:r w:rsidRPr="00431E84">
        <w:rPr>
          <w:b/>
          <w:bCs/>
          <w:lang w:val="en-IN"/>
        </w:rPr>
        <w:t>Why Chosen:</w:t>
      </w:r>
      <w:r w:rsidRPr="00431E84">
        <w:rPr>
          <w:lang w:val="en-IN"/>
        </w:rPr>
        <w:br/>
        <w:t>With the rapid growth of online services, millions of personal records are exposed every year due to cyberattacks and poor data protection practices. Current notification systems are delayed and limited. Our system brings proactive detection and instant alerts to protect user privacy and digital security.</w:t>
      </w:r>
    </w:p>
    <w:p w14:paraId="5596C14D" w14:textId="77777777" w:rsidR="00431E84" w:rsidRPr="00431E84" w:rsidRDefault="00431E84" w:rsidP="00431E84">
      <w:pPr>
        <w:rPr>
          <w:lang w:val="en-IN"/>
        </w:rPr>
      </w:pPr>
      <w:r w:rsidRPr="00431E84">
        <w:rPr>
          <w:lang w:val="en-IN"/>
        </w:rPr>
        <w:pict w14:anchorId="7AD11F17">
          <v:rect id="_x0000_i1142" style="width:0;height:1.5pt" o:hralign="center" o:hrstd="t" o:hr="t" fillcolor="#a0a0a0" stroked="f"/>
        </w:pict>
      </w:r>
    </w:p>
    <w:p w14:paraId="138297BE" w14:textId="77777777" w:rsidR="00431E84" w:rsidRPr="00431E84" w:rsidRDefault="00431E84" w:rsidP="00431E84">
      <w:pPr>
        <w:rPr>
          <w:b/>
          <w:bCs/>
          <w:lang w:val="en-IN"/>
        </w:rPr>
      </w:pPr>
      <w:r w:rsidRPr="00431E84">
        <w:rPr>
          <w:b/>
          <w:bCs/>
          <w:lang w:val="en-IN"/>
        </w:rPr>
        <w:t>2. Problem/Opportunity Statement</w:t>
      </w:r>
    </w:p>
    <w:p w14:paraId="140415AA" w14:textId="77777777" w:rsidR="00431E84" w:rsidRPr="00431E84" w:rsidRDefault="00431E84" w:rsidP="00431E84">
      <w:pPr>
        <w:rPr>
          <w:lang w:val="en-IN"/>
        </w:rPr>
      </w:pPr>
      <w:r w:rsidRPr="00431E84">
        <w:rPr>
          <w:b/>
          <w:bCs/>
          <w:lang w:val="en-IN"/>
        </w:rPr>
        <w:t>Problem Statement:</w:t>
      </w:r>
      <w:r w:rsidRPr="00431E84">
        <w:rPr>
          <w:lang w:val="en-IN"/>
        </w:rPr>
        <w:br/>
        <w:t>Individuals are often unaware when their personal data (emails, passwords, banking info) is leaked due to data breaches. This delay in awareness leads to identity theft, financial loss, and compromised online safety.</w:t>
      </w:r>
    </w:p>
    <w:p w14:paraId="7BBFD2BA" w14:textId="77777777" w:rsidR="00431E84" w:rsidRPr="00431E84" w:rsidRDefault="00431E84" w:rsidP="00431E84">
      <w:pPr>
        <w:rPr>
          <w:lang w:val="en-IN"/>
        </w:rPr>
      </w:pPr>
      <w:r w:rsidRPr="00431E84">
        <w:rPr>
          <w:b/>
          <w:bCs/>
          <w:lang w:val="en-IN"/>
        </w:rPr>
        <w:t>Problem Description:</w:t>
      </w:r>
      <w:r w:rsidRPr="00431E84">
        <w:rPr>
          <w:lang w:val="en-IN"/>
        </w:rPr>
        <w:br/>
        <w:t xml:space="preserve">Existing breach notification systems depend on organizations or websites to announce </w:t>
      </w:r>
      <w:r w:rsidRPr="00431E84">
        <w:rPr>
          <w:lang w:val="en-IN"/>
        </w:rPr>
        <w:lastRenderedPageBreak/>
        <w:t>leaks. However, many do not disclose incidents quickly or clearly. Users lack a centralized platform to monitor their data exposure.</w:t>
      </w:r>
    </w:p>
    <w:p w14:paraId="09041DB6" w14:textId="77777777" w:rsidR="00431E84" w:rsidRPr="00431E84" w:rsidRDefault="00431E84" w:rsidP="00431E84">
      <w:pPr>
        <w:rPr>
          <w:lang w:val="en-IN"/>
        </w:rPr>
      </w:pPr>
      <w:r w:rsidRPr="00431E84">
        <w:rPr>
          <w:b/>
          <w:bCs/>
          <w:lang w:val="en-IN"/>
        </w:rPr>
        <w:t>Context:</w:t>
      </w:r>
      <w:r w:rsidRPr="00431E84">
        <w:rPr>
          <w:lang w:val="en-IN"/>
        </w:rPr>
        <w:br/>
        <w:t xml:space="preserve">With increasing online activities, cybercriminals exploit leaked data for phishing, scams, and identity theft. There is a need for an AI-powered system that provides </w:t>
      </w:r>
      <w:r w:rsidRPr="00431E84">
        <w:rPr>
          <w:i/>
          <w:iCs/>
          <w:lang w:val="en-IN"/>
        </w:rPr>
        <w:t>early, verified alerts</w:t>
      </w:r>
      <w:r w:rsidRPr="00431E84">
        <w:rPr>
          <w:lang w:val="en-IN"/>
        </w:rPr>
        <w:t xml:space="preserve"> about data breaches.</w:t>
      </w:r>
    </w:p>
    <w:p w14:paraId="7DF49792" w14:textId="77777777" w:rsidR="00431E84" w:rsidRPr="00431E84" w:rsidRDefault="00431E84" w:rsidP="00431E84">
      <w:pPr>
        <w:rPr>
          <w:lang w:val="en-IN"/>
        </w:rPr>
      </w:pPr>
      <w:r w:rsidRPr="00431E84">
        <w:rPr>
          <w:b/>
          <w:bCs/>
          <w:lang w:val="en-IN"/>
        </w:rPr>
        <w:t>Alternatives:</w:t>
      </w:r>
    </w:p>
    <w:p w14:paraId="2B67AEAE" w14:textId="77777777" w:rsidR="00431E84" w:rsidRPr="00431E84" w:rsidRDefault="00431E84" w:rsidP="00431E84">
      <w:pPr>
        <w:numPr>
          <w:ilvl w:val="0"/>
          <w:numId w:val="8"/>
        </w:numPr>
        <w:rPr>
          <w:lang w:val="en-IN"/>
        </w:rPr>
      </w:pPr>
      <w:r w:rsidRPr="00431E84">
        <w:rPr>
          <w:lang w:val="en-IN"/>
        </w:rPr>
        <w:t xml:space="preserve">Manual checks on “Have I Been </w:t>
      </w:r>
      <w:proofErr w:type="spellStart"/>
      <w:r w:rsidRPr="00431E84">
        <w:rPr>
          <w:lang w:val="en-IN"/>
        </w:rPr>
        <w:t>Pwned</w:t>
      </w:r>
      <w:proofErr w:type="spellEnd"/>
      <w:r w:rsidRPr="00431E84">
        <w:rPr>
          <w:lang w:val="en-IN"/>
        </w:rPr>
        <w:t>” websites</w:t>
      </w:r>
    </w:p>
    <w:p w14:paraId="43A51FC1" w14:textId="77777777" w:rsidR="00431E84" w:rsidRPr="00431E84" w:rsidRDefault="00431E84" w:rsidP="00431E84">
      <w:pPr>
        <w:numPr>
          <w:ilvl w:val="0"/>
          <w:numId w:val="8"/>
        </w:numPr>
        <w:rPr>
          <w:lang w:val="en-IN"/>
        </w:rPr>
      </w:pPr>
      <w:r w:rsidRPr="00431E84">
        <w:rPr>
          <w:lang w:val="en-IN"/>
        </w:rPr>
        <w:t>Email notifications from individual platforms</w:t>
      </w:r>
    </w:p>
    <w:p w14:paraId="30C00116" w14:textId="77777777" w:rsidR="00431E84" w:rsidRPr="00431E84" w:rsidRDefault="00431E84" w:rsidP="00431E84">
      <w:pPr>
        <w:numPr>
          <w:ilvl w:val="0"/>
          <w:numId w:val="8"/>
        </w:numPr>
        <w:rPr>
          <w:lang w:val="en-IN"/>
        </w:rPr>
      </w:pPr>
      <w:r w:rsidRPr="00431E84">
        <w:rPr>
          <w:lang w:val="en-IN"/>
        </w:rPr>
        <w:t>Antivirus alerts (limited scope)</w:t>
      </w:r>
    </w:p>
    <w:p w14:paraId="50F677E4" w14:textId="77777777" w:rsidR="00431E84" w:rsidRPr="00431E84" w:rsidRDefault="00431E84" w:rsidP="00431E84">
      <w:pPr>
        <w:rPr>
          <w:lang w:val="en-IN"/>
        </w:rPr>
      </w:pPr>
      <w:r w:rsidRPr="00431E84">
        <w:rPr>
          <w:b/>
          <w:bCs/>
          <w:lang w:val="en-IN"/>
        </w:rPr>
        <w:t>Customers:</w:t>
      </w:r>
    </w:p>
    <w:p w14:paraId="1A6249EF" w14:textId="77777777" w:rsidR="00431E84" w:rsidRPr="00431E84" w:rsidRDefault="00431E84" w:rsidP="00431E84">
      <w:pPr>
        <w:numPr>
          <w:ilvl w:val="0"/>
          <w:numId w:val="9"/>
        </w:numPr>
        <w:rPr>
          <w:lang w:val="en-IN"/>
        </w:rPr>
      </w:pPr>
      <w:r w:rsidRPr="00431E84">
        <w:rPr>
          <w:lang w:val="en-IN"/>
        </w:rPr>
        <w:t>Individual internet users</w:t>
      </w:r>
    </w:p>
    <w:p w14:paraId="47BB2313" w14:textId="77777777" w:rsidR="00431E84" w:rsidRPr="00431E84" w:rsidRDefault="00431E84" w:rsidP="00431E84">
      <w:pPr>
        <w:numPr>
          <w:ilvl w:val="0"/>
          <w:numId w:val="9"/>
        </w:numPr>
        <w:rPr>
          <w:lang w:val="en-IN"/>
        </w:rPr>
      </w:pPr>
      <w:r w:rsidRPr="00431E84">
        <w:rPr>
          <w:lang w:val="en-IN"/>
        </w:rPr>
        <w:t>Organizations and employees</w:t>
      </w:r>
    </w:p>
    <w:p w14:paraId="713D7427" w14:textId="77777777" w:rsidR="00431E84" w:rsidRPr="00431E84" w:rsidRDefault="00431E84" w:rsidP="00431E84">
      <w:pPr>
        <w:numPr>
          <w:ilvl w:val="0"/>
          <w:numId w:val="9"/>
        </w:numPr>
        <w:rPr>
          <w:lang w:val="en-IN"/>
        </w:rPr>
      </w:pPr>
      <w:r w:rsidRPr="00431E84">
        <w:rPr>
          <w:lang w:val="en-IN"/>
        </w:rPr>
        <w:t>Cybersecurity agencies</w:t>
      </w:r>
    </w:p>
    <w:p w14:paraId="5D9DFDB8" w14:textId="77777777" w:rsidR="00431E84" w:rsidRPr="00431E84" w:rsidRDefault="00431E84" w:rsidP="00431E84">
      <w:pPr>
        <w:numPr>
          <w:ilvl w:val="0"/>
          <w:numId w:val="9"/>
        </w:numPr>
        <w:rPr>
          <w:lang w:val="en-IN"/>
        </w:rPr>
      </w:pPr>
      <w:r w:rsidRPr="00431E84">
        <w:rPr>
          <w:lang w:val="en-IN"/>
        </w:rPr>
        <w:t>Educational institutions</w:t>
      </w:r>
    </w:p>
    <w:p w14:paraId="111B57EF" w14:textId="77777777" w:rsidR="00431E84" w:rsidRPr="00431E84" w:rsidRDefault="00431E84" w:rsidP="00431E84">
      <w:pPr>
        <w:rPr>
          <w:lang w:val="en-IN"/>
        </w:rPr>
      </w:pPr>
      <w:r w:rsidRPr="00431E84">
        <w:rPr>
          <w:b/>
          <w:bCs/>
          <w:lang w:val="en-IN"/>
        </w:rPr>
        <w:t>Emotional Impact:</w:t>
      </w:r>
    </w:p>
    <w:p w14:paraId="6109285D" w14:textId="77777777" w:rsidR="00431E84" w:rsidRPr="00431E84" w:rsidRDefault="00431E84" w:rsidP="00431E84">
      <w:pPr>
        <w:numPr>
          <w:ilvl w:val="0"/>
          <w:numId w:val="10"/>
        </w:numPr>
        <w:rPr>
          <w:lang w:val="en-IN"/>
        </w:rPr>
      </w:pPr>
      <w:r w:rsidRPr="00431E84">
        <w:rPr>
          <w:lang w:val="en-IN"/>
        </w:rPr>
        <w:t>Anxiety due to privacy invasion</w:t>
      </w:r>
    </w:p>
    <w:p w14:paraId="375E6EFF" w14:textId="77777777" w:rsidR="00431E84" w:rsidRPr="00431E84" w:rsidRDefault="00431E84" w:rsidP="00431E84">
      <w:pPr>
        <w:numPr>
          <w:ilvl w:val="0"/>
          <w:numId w:val="10"/>
        </w:numPr>
        <w:rPr>
          <w:lang w:val="en-IN"/>
        </w:rPr>
      </w:pPr>
      <w:r w:rsidRPr="00431E84">
        <w:rPr>
          <w:lang w:val="en-IN"/>
        </w:rPr>
        <w:t>Fear of financial and reputational loss</w:t>
      </w:r>
    </w:p>
    <w:p w14:paraId="3CD5061A" w14:textId="77777777" w:rsidR="00431E84" w:rsidRPr="00431E84" w:rsidRDefault="00431E84" w:rsidP="00431E84">
      <w:pPr>
        <w:rPr>
          <w:lang w:val="en-IN"/>
        </w:rPr>
      </w:pPr>
      <w:r w:rsidRPr="00431E84">
        <w:rPr>
          <w:b/>
          <w:bCs/>
          <w:lang w:val="en-IN"/>
        </w:rPr>
        <w:t>Quantifiable Impact:</w:t>
      </w:r>
    </w:p>
    <w:p w14:paraId="5357E8A3" w14:textId="77777777" w:rsidR="00431E84" w:rsidRPr="00431E84" w:rsidRDefault="00431E84" w:rsidP="00431E84">
      <w:pPr>
        <w:numPr>
          <w:ilvl w:val="0"/>
          <w:numId w:val="11"/>
        </w:numPr>
        <w:rPr>
          <w:lang w:val="en-IN"/>
        </w:rPr>
      </w:pPr>
      <w:r w:rsidRPr="00431E84">
        <w:rPr>
          <w:lang w:val="en-IN"/>
        </w:rPr>
        <w:t>Reduced identity theft cases</w:t>
      </w:r>
    </w:p>
    <w:p w14:paraId="6E84A335" w14:textId="77777777" w:rsidR="00431E84" w:rsidRPr="00431E84" w:rsidRDefault="00431E84" w:rsidP="00431E84">
      <w:pPr>
        <w:numPr>
          <w:ilvl w:val="0"/>
          <w:numId w:val="11"/>
        </w:numPr>
        <w:rPr>
          <w:lang w:val="en-IN"/>
        </w:rPr>
      </w:pPr>
      <w:r w:rsidRPr="00431E84">
        <w:rPr>
          <w:lang w:val="en-IN"/>
        </w:rPr>
        <w:t>Faster user response to breaches</w:t>
      </w:r>
    </w:p>
    <w:p w14:paraId="71761AF7" w14:textId="77777777" w:rsidR="00431E84" w:rsidRPr="00431E84" w:rsidRDefault="00431E84" w:rsidP="00431E84">
      <w:pPr>
        <w:rPr>
          <w:lang w:val="en-IN"/>
        </w:rPr>
      </w:pPr>
      <w:r w:rsidRPr="00431E84">
        <w:rPr>
          <w:b/>
          <w:bCs/>
          <w:lang w:val="en-IN"/>
        </w:rPr>
        <w:t>Alternative Shortcomings:</w:t>
      </w:r>
    </w:p>
    <w:p w14:paraId="5AF57987" w14:textId="77777777" w:rsidR="00431E84" w:rsidRPr="00431E84" w:rsidRDefault="00431E84" w:rsidP="00431E84">
      <w:pPr>
        <w:numPr>
          <w:ilvl w:val="0"/>
          <w:numId w:val="12"/>
        </w:numPr>
        <w:rPr>
          <w:lang w:val="en-IN"/>
        </w:rPr>
      </w:pPr>
      <w:r w:rsidRPr="00431E84">
        <w:rPr>
          <w:lang w:val="en-IN"/>
        </w:rPr>
        <w:t>Delayed detection</w:t>
      </w:r>
    </w:p>
    <w:p w14:paraId="16441D5E" w14:textId="77777777" w:rsidR="00431E84" w:rsidRPr="00431E84" w:rsidRDefault="00431E84" w:rsidP="00431E84">
      <w:pPr>
        <w:numPr>
          <w:ilvl w:val="0"/>
          <w:numId w:val="12"/>
        </w:numPr>
        <w:rPr>
          <w:lang w:val="en-IN"/>
        </w:rPr>
      </w:pPr>
      <w:r w:rsidRPr="00431E84">
        <w:rPr>
          <w:lang w:val="en-IN"/>
        </w:rPr>
        <w:t>Limited data coverage</w:t>
      </w:r>
    </w:p>
    <w:p w14:paraId="4E275326" w14:textId="77777777" w:rsidR="00431E84" w:rsidRPr="00431E84" w:rsidRDefault="00431E84" w:rsidP="00431E84">
      <w:pPr>
        <w:numPr>
          <w:ilvl w:val="0"/>
          <w:numId w:val="12"/>
        </w:numPr>
        <w:rPr>
          <w:lang w:val="en-IN"/>
        </w:rPr>
      </w:pPr>
      <w:r w:rsidRPr="00431E84">
        <w:rPr>
          <w:lang w:val="en-IN"/>
        </w:rPr>
        <w:t>Lack of unified, real-time alerts</w:t>
      </w:r>
    </w:p>
    <w:p w14:paraId="55ADB4E4" w14:textId="77777777" w:rsidR="00431E84" w:rsidRPr="00431E84" w:rsidRDefault="00431E84" w:rsidP="00431E84">
      <w:pPr>
        <w:rPr>
          <w:lang w:val="en-IN"/>
        </w:rPr>
      </w:pPr>
      <w:r w:rsidRPr="00431E84">
        <w:rPr>
          <w:lang w:val="en-IN"/>
        </w:rPr>
        <w:pict w14:anchorId="43A29F61">
          <v:rect id="_x0000_i1143" style="width:0;height:1.5pt" o:hralign="center" o:hrstd="t" o:hr="t" fillcolor="#a0a0a0" stroked="f"/>
        </w:pict>
      </w:r>
    </w:p>
    <w:p w14:paraId="040171BD" w14:textId="77777777" w:rsidR="00431E84" w:rsidRPr="00431E84" w:rsidRDefault="00431E84" w:rsidP="00431E84">
      <w:pPr>
        <w:rPr>
          <w:b/>
          <w:bCs/>
          <w:lang w:val="en-IN"/>
        </w:rPr>
      </w:pPr>
      <w:r w:rsidRPr="00431E84">
        <w:rPr>
          <w:b/>
          <w:bCs/>
          <w:lang w:val="en-IN"/>
        </w:rPr>
        <w:t>3. Addressing SDGs</w:t>
      </w:r>
    </w:p>
    <w:p w14:paraId="46750A25" w14:textId="77777777" w:rsidR="00431E84" w:rsidRPr="00431E84" w:rsidRDefault="00431E84" w:rsidP="00431E84">
      <w:pPr>
        <w:rPr>
          <w:lang w:val="en-IN"/>
        </w:rPr>
      </w:pPr>
      <w:r w:rsidRPr="00431E84">
        <w:rPr>
          <w:b/>
          <w:bCs/>
          <w:lang w:val="en-IN"/>
        </w:rPr>
        <w:t>Relevant SDGs:</w:t>
      </w:r>
    </w:p>
    <w:p w14:paraId="131306E9" w14:textId="77777777" w:rsidR="00431E84" w:rsidRPr="00431E84" w:rsidRDefault="00431E84" w:rsidP="00431E84">
      <w:pPr>
        <w:numPr>
          <w:ilvl w:val="0"/>
          <w:numId w:val="13"/>
        </w:numPr>
        <w:rPr>
          <w:lang w:val="en-IN"/>
        </w:rPr>
      </w:pPr>
      <w:r w:rsidRPr="00431E84">
        <w:rPr>
          <w:b/>
          <w:bCs/>
          <w:lang w:val="en-IN"/>
        </w:rPr>
        <w:lastRenderedPageBreak/>
        <w:t>SDG 9: Industry, Innovation, and Infrastructure</w:t>
      </w:r>
    </w:p>
    <w:p w14:paraId="5BFCC779" w14:textId="77777777" w:rsidR="00431E84" w:rsidRPr="00431E84" w:rsidRDefault="00431E84" w:rsidP="00431E84">
      <w:pPr>
        <w:numPr>
          <w:ilvl w:val="1"/>
          <w:numId w:val="13"/>
        </w:numPr>
        <w:rPr>
          <w:lang w:val="en-IN"/>
        </w:rPr>
      </w:pPr>
      <w:r w:rsidRPr="00431E84">
        <w:rPr>
          <w:lang w:val="en-IN"/>
        </w:rPr>
        <w:t>Promotes secure digital infrastructure and innovation in cybersecurity.</w:t>
      </w:r>
    </w:p>
    <w:p w14:paraId="0B7D5AF5" w14:textId="77777777" w:rsidR="00431E84" w:rsidRPr="00431E84" w:rsidRDefault="00431E84" w:rsidP="00431E84">
      <w:pPr>
        <w:numPr>
          <w:ilvl w:val="0"/>
          <w:numId w:val="13"/>
        </w:numPr>
        <w:rPr>
          <w:lang w:val="en-IN"/>
        </w:rPr>
      </w:pPr>
      <w:r w:rsidRPr="00431E84">
        <w:rPr>
          <w:b/>
          <w:bCs/>
          <w:lang w:val="en-IN"/>
        </w:rPr>
        <w:t>SDG 11: Sustainable Cities and Communities</w:t>
      </w:r>
    </w:p>
    <w:p w14:paraId="63170EFE" w14:textId="77777777" w:rsidR="00431E84" w:rsidRPr="00431E84" w:rsidRDefault="00431E84" w:rsidP="00431E84">
      <w:pPr>
        <w:numPr>
          <w:ilvl w:val="1"/>
          <w:numId w:val="13"/>
        </w:numPr>
        <w:rPr>
          <w:lang w:val="en-IN"/>
        </w:rPr>
      </w:pPr>
      <w:r w:rsidRPr="00431E84">
        <w:rPr>
          <w:lang w:val="en-IN"/>
        </w:rPr>
        <w:t>Protects citizens’ digital identities, essential for smart city ecosystems.</w:t>
      </w:r>
    </w:p>
    <w:p w14:paraId="06A703A3" w14:textId="77777777" w:rsidR="00431E84" w:rsidRPr="00431E84" w:rsidRDefault="00431E84" w:rsidP="00431E84">
      <w:pPr>
        <w:numPr>
          <w:ilvl w:val="0"/>
          <w:numId w:val="13"/>
        </w:numPr>
        <w:rPr>
          <w:lang w:val="en-IN"/>
        </w:rPr>
      </w:pPr>
      <w:r w:rsidRPr="00431E84">
        <w:rPr>
          <w:b/>
          <w:bCs/>
          <w:lang w:val="en-IN"/>
        </w:rPr>
        <w:t>SDG 16: Peace, Justice, and Strong Institutions</w:t>
      </w:r>
    </w:p>
    <w:p w14:paraId="50434421" w14:textId="77777777" w:rsidR="00431E84" w:rsidRPr="00431E84" w:rsidRDefault="00431E84" w:rsidP="00431E84">
      <w:pPr>
        <w:numPr>
          <w:ilvl w:val="1"/>
          <w:numId w:val="13"/>
        </w:numPr>
        <w:rPr>
          <w:lang w:val="en-IN"/>
        </w:rPr>
      </w:pPr>
      <w:r w:rsidRPr="00431E84">
        <w:rPr>
          <w:lang w:val="en-IN"/>
        </w:rPr>
        <w:t>Strengthens data protection and transparency, reducing cybercrime risks.</w:t>
      </w:r>
    </w:p>
    <w:p w14:paraId="3F997D81" w14:textId="77777777" w:rsidR="00431E84" w:rsidRPr="00431E84" w:rsidRDefault="00431E84" w:rsidP="00431E84">
      <w:pPr>
        <w:rPr>
          <w:lang w:val="en-IN"/>
        </w:rPr>
      </w:pPr>
      <w:r w:rsidRPr="00431E84">
        <w:rPr>
          <w:b/>
          <w:bCs/>
          <w:lang w:val="en-IN"/>
        </w:rPr>
        <w:t>How Addressed:</w:t>
      </w:r>
      <w:r w:rsidRPr="00431E84">
        <w:rPr>
          <w:lang w:val="en-IN"/>
        </w:rPr>
        <w:br/>
        <w:t>The Personal Data Breach Alert System enhances trust in digital ecosystems by providing proactive protection, reducing cyber threats, and promoting responsible data handling practices aligned with global cybersecurity goals.</w:t>
      </w:r>
    </w:p>
    <w:p w14:paraId="7E709DB1" w14:textId="77777777" w:rsidR="00431E84" w:rsidRPr="00431E84" w:rsidRDefault="00431E84" w:rsidP="00431E84">
      <w:pPr>
        <w:rPr>
          <w:lang w:val="en-IN"/>
        </w:rPr>
      </w:pPr>
      <w:r w:rsidRPr="00431E84">
        <w:rPr>
          <w:lang w:val="en-IN"/>
        </w:rPr>
        <w:pict w14:anchorId="50C926FA">
          <v:rect id="_x0000_i1144" style="width:0;height:1.5pt" o:hralign="center" o:hrstd="t" o:hr="t" fillcolor="#a0a0a0" stroked="f"/>
        </w:pict>
      </w:r>
    </w:p>
    <w:p w14:paraId="415E9BB7" w14:textId="77777777" w:rsidR="00431E84" w:rsidRPr="00431E84" w:rsidRDefault="00431E84" w:rsidP="00431E84">
      <w:pPr>
        <w:rPr>
          <w:b/>
          <w:bCs/>
          <w:lang w:val="en-IN"/>
        </w:rPr>
      </w:pPr>
      <w:r w:rsidRPr="00431E84">
        <w:rPr>
          <w:b/>
          <w:bCs/>
          <w:lang w:val="en-IN"/>
        </w:rPr>
        <w:t>4. Stakeholders</w:t>
      </w:r>
    </w:p>
    <w:p w14:paraId="6588A49A" w14:textId="77777777" w:rsidR="00431E84" w:rsidRPr="00431E84" w:rsidRDefault="00431E84" w:rsidP="00431E84">
      <w:pPr>
        <w:numPr>
          <w:ilvl w:val="0"/>
          <w:numId w:val="14"/>
        </w:numPr>
        <w:rPr>
          <w:lang w:val="en-IN"/>
        </w:rPr>
      </w:pPr>
      <w:r w:rsidRPr="00431E84">
        <w:rPr>
          <w:b/>
          <w:bCs/>
          <w:lang w:val="en-IN"/>
        </w:rPr>
        <w:t>General Users</w:t>
      </w:r>
      <w:r w:rsidRPr="00431E84">
        <w:rPr>
          <w:lang w:val="en-IN"/>
        </w:rPr>
        <w:t xml:space="preserve"> – Individuals seeking protection from data leaks.</w:t>
      </w:r>
    </w:p>
    <w:p w14:paraId="461FA214" w14:textId="77777777" w:rsidR="00431E84" w:rsidRPr="00431E84" w:rsidRDefault="00431E84" w:rsidP="00431E84">
      <w:pPr>
        <w:numPr>
          <w:ilvl w:val="0"/>
          <w:numId w:val="14"/>
        </w:numPr>
        <w:rPr>
          <w:lang w:val="en-IN"/>
        </w:rPr>
      </w:pPr>
      <w:r w:rsidRPr="00431E84">
        <w:rPr>
          <w:b/>
          <w:bCs/>
          <w:lang w:val="en-IN"/>
        </w:rPr>
        <w:t>Organizations</w:t>
      </w:r>
      <w:r w:rsidRPr="00431E84">
        <w:rPr>
          <w:lang w:val="en-IN"/>
        </w:rPr>
        <w:t xml:space="preserve"> – Ensure employee and customer data security.</w:t>
      </w:r>
    </w:p>
    <w:p w14:paraId="4699B5F4" w14:textId="77777777" w:rsidR="00431E84" w:rsidRPr="00431E84" w:rsidRDefault="00431E84" w:rsidP="00431E84">
      <w:pPr>
        <w:numPr>
          <w:ilvl w:val="0"/>
          <w:numId w:val="14"/>
        </w:numPr>
        <w:rPr>
          <w:lang w:val="en-IN"/>
        </w:rPr>
      </w:pPr>
      <w:r w:rsidRPr="00431E84">
        <w:rPr>
          <w:b/>
          <w:bCs/>
          <w:lang w:val="en-IN"/>
        </w:rPr>
        <w:t>Cybersecurity Agencies</w:t>
      </w:r>
      <w:r w:rsidRPr="00431E84">
        <w:rPr>
          <w:lang w:val="en-IN"/>
        </w:rPr>
        <w:t xml:space="preserve"> – Monitor, verify, and act on breaches.</w:t>
      </w:r>
    </w:p>
    <w:p w14:paraId="11E61F92" w14:textId="77777777" w:rsidR="00431E84" w:rsidRPr="00431E84" w:rsidRDefault="00431E84" w:rsidP="00431E84">
      <w:pPr>
        <w:numPr>
          <w:ilvl w:val="0"/>
          <w:numId w:val="14"/>
        </w:numPr>
        <w:rPr>
          <w:lang w:val="en-IN"/>
        </w:rPr>
      </w:pPr>
      <w:r w:rsidRPr="00431E84">
        <w:rPr>
          <w:b/>
          <w:bCs/>
          <w:lang w:val="en-IN"/>
        </w:rPr>
        <w:t>Technology Providers</w:t>
      </w:r>
      <w:r w:rsidRPr="00431E84">
        <w:rPr>
          <w:lang w:val="en-IN"/>
        </w:rPr>
        <w:t xml:space="preserve"> – Offer AI/ML and cloud infrastructure.</w:t>
      </w:r>
    </w:p>
    <w:p w14:paraId="4455D3EB" w14:textId="77777777" w:rsidR="00431E84" w:rsidRPr="00431E84" w:rsidRDefault="00431E84" w:rsidP="00431E84">
      <w:pPr>
        <w:numPr>
          <w:ilvl w:val="0"/>
          <w:numId w:val="14"/>
        </w:numPr>
        <w:rPr>
          <w:lang w:val="en-IN"/>
        </w:rPr>
      </w:pPr>
      <w:r w:rsidRPr="00431E84">
        <w:rPr>
          <w:b/>
          <w:bCs/>
          <w:lang w:val="en-IN"/>
        </w:rPr>
        <w:t>Government &amp; Law Enforcement</w:t>
      </w:r>
      <w:r w:rsidRPr="00431E84">
        <w:rPr>
          <w:lang w:val="en-IN"/>
        </w:rPr>
        <w:t xml:space="preserve"> – Use breach analytics for cybercrime prevention.</w:t>
      </w:r>
    </w:p>
    <w:p w14:paraId="2BAFBAD6" w14:textId="77777777" w:rsidR="00431E84" w:rsidRPr="00431E84" w:rsidRDefault="00431E84" w:rsidP="00431E84">
      <w:pPr>
        <w:numPr>
          <w:ilvl w:val="0"/>
          <w:numId w:val="14"/>
        </w:numPr>
        <w:rPr>
          <w:lang w:val="en-IN"/>
        </w:rPr>
      </w:pPr>
      <w:r w:rsidRPr="00431E84">
        <w:rPr>
          <w:b/>
          <w:bCs/>
          <w:lang w:val="en-IN"/>
        </w:rPr>
        <w:t>Developers &amp; Researchers</w:t>
      </w:r>
      <w:r w:rsidRPr="00431E84">
        <w:rPr>
          <w:lang w:val="en-IN"/>
        </w:rPr>
        <w:t xml:space="preserve"> – Improve algorithms and system efficiency.</w:t>
      </w:r>
    </w:p>
    <w:p w14:paraId="0F9F5CC4" w14:textId="77777777" w:rsidR="00431E84" w:rsidRPr="00431E84" w:rsidRDefault="00431E84" w:rsidP="00431E84">
      <w:pPr>
        <w:rPr>
          <w:lang w:val="en-IN"/>
        </w:rPr>
      </w:pPr>
      <w:r w:rsidRPr="00431E84">
        <w:rPr>
          <w:lang w:val="en-IN"/>
        </w:rPr>
        <w:pict w14:anchorId="4FE91D63">
          <v:rect id="_x0000_i1145" style="width:0;height:1.5pt" o:hralign="center" o:hrstd="t" o:hr="t" fillcolor="#a0a0a0" stroked="f"/>
        </w:pict>
      </w:r>
    </w:p>
    <w:p w14:paraId="6FB68771" w14:textId="77777777" w:rsidR="00431E84" w:rsidRPr="00431E84" w:rsidRDefault="00431E84" w:rsidP="00431E84">
      <w:pPr>
        <w:rPr>
          <w:b/>
          <w:bCs/>
          <w:lang w:val="en-IN"/>
        </w:rPr>
      </w:pPr>
      <w:r w:rsidRPr="00431E84">
        <w:rPr>
          <w:b/>
          <w:bCs/>
          <w:lang w:val="en-IN"/>
        </w:rPr>
        <w:t>5. Power–Interest Matrix of Stakeholders</w:t>
      </w:r>
    </w:p>
    <w:p w14:paraId="4876FBC0" w14:textId="77777777" w:rsidR="00431E84" w:rsidRPr="00431E84" w:rsidRDefault="00431E84" w:rsidP="00431E84">
      <w:pPr>
        <w:rPr>
          <w:lang w:val="en-IN"/>
        </w:rPr>
      </w:pPr>
      <w:r w:rsidRPr="00431E84">
        <w:rPr>
          <w:b/>
          <w:bCs/>
          <w:lang w:val="en-IN"/>
        </w:rPr>
        <w:t>High Interest, High Power</w:t>
      </w:r>
    </w:p>
    <w:p w14:paraId="17A4DEC7" w14:textId="77777777" w:rsidR="00431E84" w:rsidRPr="00431E84" w:rsidRDefault="00431E84" w:rsidP="00431E84">
      <w:pPr>
        <w:numPr>
          <w:ilvl w:val="0"/>
          <w:numId w:val="15"/>
        </w:numPr>
        <w:rPr>
          <w:lang w:val="en-IN"/>
        </w:rPr>
      </w:pPr>
      <w:r w:rsidRPr="00431E84">
        <w:rPr>
          <w:lang w:val="en-IN"/>
        </w:rPr>
        <w:t>Cybersecurity Agencies → Use data for national digital safety.</w:t>
      </w:r>
    </w:p>
    <w:p w14:paraId="2B032C98" w14:textId="77777777" w:rsidR="00431E84" w:rsidRPr="00431E84" w:rsidRDefault="00431E84" w:rsidP="00431E84">
      <w:pPr>
        <w:numPr>
          <w:ilvl w:val="0"/>
          <w:numId w:val="15"/>
        </w:numPr>
        <w:rPr>
          <w:lang w:val="en-IN"/>
        </w:rPr>
      </w:pPr>
      <w:r w:rsidRPr="00431E84">
        <w:rPr>
          <w:lang w:val="en-IN"/>
        </w:rPr>
        <w:t>Organizations → Protect brand reputation and client data.</w:t>
      </w:r>
    </w:p>
    <w:p w14:paraId="33D294D1" w14:textId="77777777" w:rsidR="00431E84" w:rsidRPr="00431E84" w:rsidRDefault="00431E84" w:rsidP="00431E84">
      <w:pPr>
        <w:numPr>
          <w:ilvl w:val="0"/>
          <w:numId w:val="15"/>
        </w:numPr>
        <w:rPr>
          <w:lang w:val="en-IN"/>
        </w:rPr>
      </w:pPr>
      <w:r w:rsidRPr="00431E84">
        <w:rPr>
          <w:lang w:val="en-IN"/>
        </w:rPr>
        <w:t>Government Authorities → Enforce data protection laws.</w:t>
      </w:r>
    </w:p>
    <w:p w14:paraId="30A3E859" w14:textId="77777777" w:rsidR="00431E84" w:rsidRPr="00431E84" w:rsidRDefault="00431E84" w:rsidP="00431E84">
      <w:pPr>
        <w:rPr>
          <w:lang w:val="en-IN"/>
        </w:rPr>
      </w:pPr>
      <w:r w:rsidRPr="00431E84">
        <w:rPr>
          <w:b/>
          <w:bCs/>
          <w:lang w:val="en-IN"/>
        </w:rPr>
        <w:t>High Interest, Low Power</w:t>
      </w:r>
    </w:p>
    <w:p w14:paraId="1B1570AE" w14:textId="77777777" w:rsidR="00431E84" w:rsidRPr="00431E84" w:rsidRDefault="00431E84" w:rsidP="00431E84">
      <w:pPr>
        <w:numPr>
          <w:ilvl w:val="0"/>
          <w:numId w:val="16"/>
        </w:numPr>
        <w:rPr>
          <w:lang w:val="en-IN"/>
        </w:rPr>
      </w:pPr>
      <w:r w:rsidRPr="00431E84">
        <w:rPr>
          <w:lang w:val="en-IN"/>
        </w:rPr>
        <w:t>General Users → Directly affected but limited control.</w:t>
      </w:r>
    </w:p>
    <w:p w14:paraId="20908E97" w14:textId="77777777" w:rsidR="00431E84" w:rsidRPr="00431E84" w:rsidRDefault="00431E84" w:rsidP="00431E84">
      <w:pPr>
        <w:numPr>
          <w:ilvl w:val="0"/>
          <w:numId w:val="16"/>
        </w:numPr>
        <w:rPr>
          <w:lang w:val="en-IN"/>
        </w:rPr>
      </w:pPr>
      <w:r w:rsidRPr="00431E84">
        <w:rPr>
          <w:lang w:val="en-IN"/>
        </w:rPr>
        <w:t>Developers/Researchers → Improve system features.</w:t>
      </w:r>
    </w:p>
    <w:p w14:paraId="64BB065A" w14:textId="77777777" w:rsidR="00431E84" w:rsidRPr="00431E84" w:rsidRDefault="00431E84" w:rsidP="00431E84">
      <w:pPr>
        <w:rPr>
          <w:lang w:val="en-IN"/>
        </w:rPr>
      </w:pPr>
      <w:r w:rsidRPr="00431E84">
        <w:rPr>
          <w:b/>
          <w:bCs/>
          <w:lang w:val="en-IN"/>
        </w:rPr>
        <w:lastRenderedPageBreak/>
        <w:t>Low Interest, High Power</w:t>
      </w:r>
    </w:p>
    <w:p w14:paraId="75EFA02E" w14:textId="77777777" w:rsidR="00431E84" w:rsidRPr="00431E84" w:rsidRDefault="00431E84" w:rsidP="00431E84">
      <w:pPr>
        <w:numPr>
          <w:ilvl w:val="0"/>
          <w:numId w:val="17"/>
        </w:numPr>
        <w:rPr>
          <w:lang w:val="en-IN"/>
        </w:rPr>
      </w:pPr>
      <w:r w:rsidRPr="00431E84">
        <w:rPr>
          <w:lang w:val="en-IN"/>
        </w:rPr>
        <w:t>Technology Providers → Support cloud &amp; AI infrastructure.</w:t>
      </w:r>
    </w:p>
    <w:p w14:paraId="04E0FDB9" w14:textId="77777777" w:rsidR="00431E84" w:rsidRPr="00431E84" w:rsidRDefault="00431E84" w:rsidP="00431E84">
      <w:pPr>
        <w:numPr>
          <w:ilvl w:val="0"/>
          <w:numId w:val="17"/>
        </w:numPr>
        <w:rPr>
          <w:lang w:val="en-IN"/>
        </w:rPr>
      </w:pPr>
      <w:r w:rsidRPr="00431E84">
        <w:rPr>
          <w:lang w:val="en-IN"/>
        </w:rPr>
        <w:t>Internet Service Providers → Provide connectivity and access.</w:t>
      </w:r>
    </w:p>
    <w:p w14:paraId="4672632B" w14:textId="77777777" w:rsidR="00431E84" w:rsidRPr="00431E84" w:rsidRDefault="00431E84" w:rsidP="00431E84">
      <w:pPr>
        <w:rPr>
          <w:lang w:val="en-IN"/>
        </w:rPr>
      </w:pPr>
      <w:r w:rsidRPr="00431E84">
        <w:rPr>
          <w:b/>
          <w:bCs/>
          <w:lang w:val="en-IN"/>
        </w:rPr>
        <w:t>Low Interest, Low Power</w:t>
      </w:r>
    </w:p>
    <w:p w14:paraId="2D5354F8" w14:textId="77777777" w:rsidR="00431E84" w:rsidRPr="00431E84" w:rsidRDefault="00431E84" w:rsidP="00431E84">
      <w:pPr>
        <w:numPr>
          <w:ilvl w:val="0"/>
          <w:numId w:val="18"/>
        </w:numPr>
        <w:rPr>
          <w:lang w:val="en-IN"/>
        </w:rPr>
      </w:pPr>
      <w:r w:rsidRPr="00431E84">
        <w:rPr>
          <w:lang w:val="en-IN"/>
        </w:rPr>
        <w:t>General public with low online presence → Less affected.</w:t>
      </w:r>
    </w:p>
    <w:p w14:paraId="70EF7A98" w14:textId="77777777" w:rsidR="00431E84" w:rsidRPr="00431E84" w:rsidRDefault="00431E84" w:rsidP="00431E84">
      <w:pPr>
        <w:numPr>
          <w:ilvl w:val="0"/>
          <w:numId w:val="18"/>
        </w:numPr>
        <w:rPr>
          <w:lang w:val="en-IN"/>
        </w:rPr>
      </w:pPr>
      <w:r w:rsidRPr="00431E84">
        <w:rPr>
          <w:lang w:val="en-IN"/>
        </w:rPr>
        <w:t>Small offline businesses → Limited concern about digital data loss.</w:t>
      </w:r>
    </w:p>
    <w:p w14:paraId="2E3F0484" w14:textId="77777777" w:rsidR="00431E84" w:rsidRPr="00431E84" w:rsidRDefault="00431E84" w:rsidP="00431E84">
      <w:pPr>
        <w:rPr>
          <w:lang w:val="en-IN"/>
        </w:rPr>
      </w:pPr>
      <w:r w:rsidRPr="00431E84">
        <w:rPr>
          <w:lang w:val="en-IN"/>
        </w:rPr>
        <w:pict w14:anchorId="3D192D44">
          <v:rect id="_x0000_i1146" style="width:0;height:1.5pt" o:hralign="center" o:hrstd="t" o:hr="t" fillcolor="#a0a0a0" stroked="f"/>
        </w:pict>
      </w:r>
    </w:p>
    <w:p w14:paraId="429D19FD" w14:textId="77777777" w:rsidR="00431E84" w:rsidRPr="00431E84" w:rsidRDefault="00431E84" w:rsidP="00431E84">
      <w:pPr>
        <w:rPr>
          <w:b/>
          <w:bCs/>
          <w:lang w:val="en-IN"/>
        </w:rPr>
      </w:pPr>
      <w:r w:rsidRPr="00431E84">
        <w:rPr>
          <w:b/>
          <w:bCs/>
          <w:lang w:val="en-IN"/>
        </w:rPr>
        <w:t>6. Empathetic Interviews</w:t>
      </w:r>
    </w:p>
    <w:p w14:paraId="1FFAD72E" w14:textId="77777777" w:rsidR="00431E84" w:rsidRPr="00431E84" w:rsidRDefault="00431E84" w:rsidP="00431E84">
      <w:pPr>
        <w:rPr>
          <w:lang w:val="en-IN"/>
        </w:rPr>
      </w:pPr>
      <w:r w:rsidRPr="00431E84">
        <w:rPr>
          <w:b/>
          <w:bCs/>
          <w:lang w:val="en-IN"/>
        </w:rPr>
        <w:t>I need to know (thoughts, feelings, actions):</w:t>
      </w:r>
    </w:p>
    <w:p w14:paraId="751DB223" w14:textId="77777777" w:rsidR="00431E84" w:rsidRPr="00431E84" w:rsidRDefault="00431E84" w:rsidP="00431E84">
      <w:pPr>
        <w:numPr>
          <w:ilvl w:val="0"/>
          <w:numId w:val="19"/>
        </w:numPr>
        <w:rPr>
          <w:lang w:val="en-IN"/>
        </w:rPr>
      </w:pPr>
      <w:r w:rsidRPr="00431E84">
        <w:rPr>
          <w:lang w:val="en-IN"/>
        </w:rPr>
        <w:t>How do users currently learn about data breaches?</w:t>
      </w:r>
    </w:p>
    <w:p w14:paraId="0F47CBEC" w14:textId="77777777" w:rsidR="00431E84" w:rsidRPr="00431E84" w:rsidRDefault="00431E84" w:rsidP="00431E84">
      <w:pPr>
        <w:numPr>
          <w:ilvl w:val="0"/>
          <w:numId w:val="19"/>
        </w:numPr>
        <w:rPr>
          <w:lang w:val="en-IN"/>
        </w:rPr>
      </w:pPr>
      <w:r w:rsidRPr="00431E84">
        <w:rPr>
          <w:lang w:val="en-IN"/>
        </w:rPr>
        <w:t>How do they react when they discover personal data is leaked?</w:t>
      </w:r>
    </w:p>
    <w:p w14:paraId="5066E317" w14:textId="77777777" w:rsidR="00431E84" w:rsidRPr="00431E84" w:rsidRDefault="00431E84" w:rsidP="00431E84">
      <w:pPr>
        <w:numPr>
          <w:ilvl w:val="0"/>
          <w:numId w:val="19"/>
        </w:numPr>
        <w:rPr>
          <w:lang w:val="en-IN"/>
        </w:rPr>
      </w:pPr>
      <w:r w:rsidRPr="00431E84">
        <w:rPr>
          <w:lang w:val="en-IN"/>
        </w:rPr>
        <w:t>What level of trust do they have in existing breach alert systems?</w:t>
      </w:r>
    </w:p>
    <w:p w14:paraId="1622D8B4" w14:textId="77777777" w:rsidR="00431E84" w:rsidRPr="00431E84" w:rsidRDefault="00431E84" w:rsidP="00431E84">
      <w:pPr>
        <w:numPr>
          <w:ilvl w:val="0"/>
          <w:numId w:val="19"/>
        </w:numPr>
        <w:rPr>
          <w:lang w:val="en-IN"/>
        </w:rPr>
      </w:pPr>
      <w:r w:rsidRPr="00431E84">
        <w:rPr>
          <w:lang w:val="en-IN"/>
        </w:rPr>
        <w:t>What actions do they take post-breach?</w:t>
      </w:r>
    </w:p>
    <w:p w14:paraId="51E021B8" w14:textId="77777777" w:rsidR="00431E84" w:rsidRPr="00431E84" w:rsidRDefault="00431E84" w:rsidP="00431E84">
      <w:pPr>
        <w:rPr>
          <w:lang w:val="en-IN"/>
        </w:rPr>
      </w:pPr>
      <w:r w:rsidRPr="00431E84">
        <w:rPr>
          <w:b/>
          <w:bCs/>
          <w:lang w:val="en-IN"/>
        </w:rPr>
        <w:t>Questions I will ask (open-ended):</w:t>
      </w:r>
    </w:p>
    <w:p w14:paraId="1E7A6FC1" w14:textId="77777777" w:rsidR="00431E84" w:rsidRPr="00431E84" w:rsidRDefault="00431E84" w:rsidP="00431E84">
      <w:pPr>
        <w:numPr>
          <w:ilvl w:val="0"/>
          <w:numId w:val="20"/>
        </w:numPr>
        <w:rPr>
          <w:lang w:val="en-IN"/>
        </w:rPr>
      </w:pPr>
      <w:r w:rsidRPr="00431E84">
        <w:rPr>
          <w:lang w:val="en-IN"/>
        </w:rPr>
        <w:t>Have you ever experienced a data leak or suspicious activity online?</w:t>
      </w:r>
    </w:p>
    <w:p w14:paraId="5A1E05C5" w14:textId="77777777" w:rsidR="00431E84" w:rsidRPr="00431E84" w:rsidRDefault="00431E84" w:rsidP="00431E84">
      <w:pPr>
        <w:numPr>
          <w:ilvl w:val="0"/>
          <w:numId w:val="20"/>
        </w:numPr>
        <w:rPr>
          <w:lang w:val="en-IN"/>
        </w:rPr>
      </w:pPr>
      <w:r w:rsidRPr="00431E84">
        <w:rPr>
          <w:lang w:val="en-IN"/>
        </w:rPr>
        <w:t>How did you find out your data was compromised?</w:t>
      </w:r>
    </w:p>
    <w:p w14:paraId="4CD03B6B" w14:textId="77777777" w:rsidR="00431E84" w:rsidRPr="00431E84" w:rsidRDefault="00431E84" w:rsidP="00431E84">
      <w:pPr>
        <w:numPr>
          <w:ilvl w:val="0"/>
          <w:numId w:val="20"/>
        </w:numPr>
        <w:rPr>
          <w:lang w:val="en-IN"/>
        </w:rPr>
      </w:pPr>
      <w:r w:rsidRPr="00431E84">
        <w:rPr>
          <w:lang w:val="en-IN"/>
        </w:rPr>
        <w:t>Did you receive an official alert, or did you find it yourself?</w:t>
      </w:r>
    </w:p>
    <w:p w14:paraId="6B846471" w14:textId="77777777" w:rsidR="00431E84" w:rsidRPr="00431E84" w:rsidRDefault="00431E84" w:rsidP="00431E84">
      <w:pPr>
        <w:numPr>
          <w:ilvl w:val="0"/>
          <w:numId w:val="20"/>
        </w:numPr>
        <w:rPr>
          <w:lang w:val="en-IN"/>
        </w:rPr>
      </w:pPr>
      <w:r w:rsidRPr="00431E84">
        <w:rPr>
          <w:lang w:val="en-IN"/>
        </w:rPr>
        <w:t>Would you trust an AI system that automatically monitors and alerts you?</w:t>
      </w:r>
    </w:p>
    <w:p w14:paraId="510E2475" w14:textId="77777777" w:rsidR="00431E84" w:rsidRPr="00431E84" w:rsidRDefault="00431E84" w:rsidP="00431E84">
      <w:pPr>
        <w:rPr>
          <w:lang w:val="en-IN"/>
        </w:rPr>
      </w:pPr>
      <w:r w:rsidRPr="00431E84">
        <w:rPr>
          <w:b/>
          <w:bCs/>
          <w:lang w:val="en-IN"/>
        </w:rPr>
        <w:t>Insights I hope to gain:</w:t>
      </w:r>
    </w:p>
    <w:p w14:paraId="26997B71" w14:textId="77777777" w:rsidR="00431E84" w:rsidRPr="00431E84" w:rsidRDefault="00431E84" w:rsidP="00431E84">
      <w:pPr>
        <w:numPr>
          <w:ilvl w:val="0"/>
          <w:numId w:val="21"/>
        </w:numPr>
        <w:rPr>
          <w:lang w:val="en-IN"/>
        </w:rPr>
      </w:pPr>
      <w:r w:rsidRPr="00431E84">
        <w:rPr>
          <w:lang w:val="en-IN"/>
        </w:rPr>
        <w:t>Awareness level about personal data safety.</w:t>
      </w:r>
    </w:p>
    <w:p w14:paraId="692156D8" w14:textId="77777777" w:rsidR="00431E84" w:rsidRPr="00431E84" w:rsidRDefault="00431E84" w:rsidP="00431E84">
      <w:pPr>
        <w:numPr>
          <w:ilvl w:val="0"/>
          <w:numId w:val="21"/>
        </w:numPr>
        <w:rPr>
          <w:lang w:val="en-IN"/>
        </w:rPr>
      </w:pPr>
      <w:r w:rsidRPr="00431E84">
        <w:rPr>
          <w:lang w:val="en-IN"/>
        </w:rPr>
        <w:t>User trust in automated cybersecurity tools.</w:t>
      </w:r>
    </w:p>
    <w:p w14:paraId="3F0D9088" w14:textId="77777777" w:rsidR="00431E84" w:rsidRPr="00431E84" w:rsidRDefault="00431E84" w:rsidP="00431E84">
      <w:pPr>
        <w:numPr>
          <w:ilvl w:val="0"/>
          <w:numId w:val="21"/>
        </w:numPr>
        <w:rPr>
          <w:lang w:val="en-IN"/>
        </w:rPr>
      </w:pPr>
      <w:r w:rsidRPr="00431E84">
        <w:rPr>
          <w:lang w:val="en-IN"/>
        </w:rPr>
        <w:t>Desire for instant and clear alerts.</w:t>
      </w:r>
    </w:p>
    <w:p w14:paraId="066E991C" w14:textId="77777777" w:rsidR="00431E84" w:rsidRPr="00431E84" w:rsidRDefault="00431E84" w:rsidP="00431E84">
      <w:pPr>
        <w:numPr>
          <w:ilvl w:val="0"/>
          <w:numId w:val="21"/>
        </w:numPr>
        <w:rPr>
          <w:lang w:val="en-IN"/>
        </w:rPr>
      </w:pPr>
      <w:r w:rsidRPr="00431E84">
        <w:rPr>
          <w:lang w:val="en-IN"/>
        </w:rPr>
        <w:t>Preventive actions users are willing to take.</w:t>
      </w:r>
    </w:p>
    <w:p w14:paraId="5BF489A2" w14:textId="77777777" w:rsidR="00431E84" w:rsidRPr="00431E84" w:rsidRDefault="00431E84" w:rsidP="00431E84">
      <w:pPr>
        <w:rPr>
          <w:lang w:val="en-IN"/>
        </w:rPr>
      </w:pPr>
      <w:r w:rsidRPr="00431E84">
        <w:rPr>
          <w:b/>
          <w:bCs/>
          <w:lang w:val="en-IN"/>
        </w:rPr>
        <w:t>Skilled Interview Report:</w:t>
      </w:r>
    </w:p>
    <w:p w14:paraId="4F50EA1C" w14:textId="77777777" w:rsidR="00431E84" w:rsidRPr="00431E84" w:rsidRDefault="00431E84" w:rsidP="00431E84">
      <w:pPr>
        <w:numPr>
          <w:ilvl w:val="0"/>
          <w:numId w:val="22"/>
        </w:numPr>
        <w:rPr>
          <w:lang w:val="en-IN"/>
        </w:rPr>
      </w:pPr>
      <w:r w:rsidRPr="00431E84">
        <w:rPr>
          <w:b/>
          <w:bCs/>
          <w:lang w:val="en-IN"/>
        </w:rPr>
        <w:t>Student:</w:t>
      </w:r>
      <w:r w:rsidRPr="00431E84">
        <w:rPr>
          <w:lang w:val="en-IN"/>
        </w:rPr>
        <w:t xml:space="preserve"> “I never know if my passwords are leaked until my account gets locked.”</w:t>
      </w:r>
    </w:p>
    <w:p w14:paraId="6E322157" w14:textId="77777777" w:rsidR="00431E84" w:rsidRPr="00431E84" w:rsidRDefault="00431E84" w:rsidP="00431E84">
      <w:pPr>
        <w:numPr>
          <w:ilvl w:val="0"/>
          <w:numId w:val="22"/>
        </w:numPr>
        <w:rPr>
          <w:lang w:val="en-IN"/>
        </w:rPr>
      </w:pPr>
      <w:r w:rsidRPr="00431E84">
        <w:rPr>
          <w:b/>
          <w:bCs/>
          <w:lang w:val="en-IN"/>
        </w:rPr>
        <w:t>Employee:</w:t>
      </w:r>
      <w:r w:rsidRPr="00431E84">
        <w:rPr>
          <w:lang w:val="en-IN"/>
        </w:rPr>
        <w:t xml:space="preserve"> “My company emails were hacked once; I wish I had an early warning.”</w:t>
      </w:r>
    </w:p>
    <w:p w14:paraId="1435F966" w14:textId="77777777" w:rsidR="00431E84" w:rsidRPr="00431E84" w:rsidRDefault="00431E84" w:rsidP="00431E84">
      <w:pPr>
        <w:numPr>
          <w:ilvl w:val="0"/>
          <w:numId w:val="22"/>
        </w:numPr>
        <w:rPr>
          <w:lang w:val="en-IN"/>
        </w:rPr>
      </w:pPr>
      <w:r w:rsidRPr="00431E84">
        <w:rPr>
          <w:b/>
          <w:bCs/>
          <w:lang w:val="en-IN"/>
        </w:rPr>
        <w:lastRenderedPageBreak/>
        <w:t>IT Officer:</w:t>
      </w:r>
      <w:r w:rsidRPr="00431E84">
        <w:rPr>
          <w:lang w:val="en-IN"/>
        </w:rPr>
        <w:t xml:space="preserve"> “We need AI systems to monitor data breaches continuously.”</w:t>
      </w:r>
    </w:p>
    <w:p w14:paraId="75AD7C04" w14:textId="77777777" w:rsidR="00431E84" w:rsidRPr="00431E84" w:rsidRDefault="00431E84" w:rsidP="00431E84">
      <w:pPr>
        <w:numPr>
          <w:ilvl w:val="0"/>
          <w:numId w:val="22"/>
        </w:numPr>
        <w:rPr>
          <w:lang w:val="en-IN"/>
        </w:rPr>
      </w:pPr>
      <w:r w:rsidRPr="00431E84">
        <w:rPr>
          <w:b/>
          <w:bCs/>
          <w:lang w:val="en-IN"/>
        </w:rPr>
        <w:t>Bank Customer:</w:t>
      </w:r>
      <w:r w:rsidRPr="00431E84">
        <w:rPr>
          <w:lang w:val="en-IN"/>
        </w:rPr>
        <w:t xml:space="preserve"> “I feel scared when I hear about leaks but don’t know what to do next.”</w:t>
      </w:r>
    </w:p>
    <w:p w14:paraId="1B7BADFA" w14:textId="77777777" w:rsidR="00431E84" w:rsidRPr="00431E84" w:rsidRDefault="00431E84" w:rsidP="00431E84">
      <w:pPr>
        <w:rPr>
          <w:lang w:val="en-IN"/>
        </w:rPr>
      </w:pPr>
      <w:r w:rsidRPr="00431E84">
        <w:rPr>
          <w:lang w:val="en-IN"/>
        </w:rPr>
        <w:pict w14:anchorId="09EA5C6D">
          <v:rect id="_x0000_i1147" style="width:0;height:1.5pt" o:hralign="center" o:hrstd="t" o:hr="t" fillcolor="#a0a0a0" stroked="f"/>
        </w:pict>
      </w:r>
    </w:p>
    <w:p w14:paraId="72CE017F" w14:textId="77777777" w:rsidR="00431E84" w:rsidRPr="00431E84" w:rsidRDefault="00431E84" w:rsidP="00431E84">
      <w:pPr>
        <w:rPr>
          <w:b/>
          <w:bCs/>
          <w:lang w:val="en-IN"/>
        </w:rPr>
      </w:pPr>
      <w:r w:rsidRPr="00431E84">
        <w:rPr>
          <w:b/>
          <w:bCs/>
          <w:lang w:val="en-IN"/>
        </w:rPr>
        <w:t>Key Features &amp; Benefits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4"/>
        <w:gridCol w:w="3699"/>
        <w:gridCol w:w="3047"/>
      </w:tblGrid>
      <w:tr w:rsidR="00431E84" w:rsidRPr="00431E84" w14:paraId="2AD136AC" w14:textId="77777777">
        <w:trPr>
          <w:tblHeader/>
          <w:tblCellSpacing w:w="15" w:type="dxa"/>
        </w:trPr>
        <w:tc>
          <w:tcPr>
            <w:tcW w:w="0" w:type="auto"/>
            <w:vAlign w:val="center"/>
            <w:hideMark/>
          </w:tcPr>
          <w:p w14:paraId="641C4F62" w14:textId="77777777" w:rsidR="00431E84" w:rsidRPr="00431E84" w:rsidRDefault="00431E84" w:rsidP="00431E84">
            <w:pPr>
              <w:rPr>
                <w:b/>
                <w:bCs/>
                <w:lang w:val="en-IN"/>
              </w:rPr>
            </w:pPr>
            <w:r w:rsidRPr="00431E84">
              <w:rPr>
                <w:b/>
                <w:bCs/>
                <w:lang w:val="en-IN"/>
              </w:rPr>
              <w:t>Feature</w:t>
            </w:r>
          </w:p>
        </w:tc>
        <w:tc>
          <w:tcPr>
            <w:tcW w:w="0" w:type="auto"/>
            <w:vAlign w:val="center"/>
            <w:hideMark/>
          </w:tcPr>
          <w:p w14:paraId="2D1E5252" w14:textId="77777777" w:rsidR="00431E84" w:rsidRPr="00431E84" w:rsidRDefault="00431E84" w:rsidP="00431E84">
            <w:pPr>
              <w:rPr>
                <w:b/>
                <w:bCs/>
                <w:lang w:val="en-IN"/>
              </w:rPr>
            </w:pPr>
            <w:r w:rsidRPr="00431E84">
              <w:rPr>
                <w:b/>
                <w:bCs/>
                <w:lang w:val="en-IN"/>
              </w:rPr>
              <w:t>Description</w:t>
            </w:r>
          </w:p>
        </w:tc>
        <w:tc>
          <w:tcPr>
            <w:tcW w:w="0" w:type="auto"/>
            <w:vAlign w:val="center"/>
            <w:hideMark/>
          </w:tcPr>
          <w:p w14:paraId="7F48E6F5" w14:textId="77777777" w:rsidR="00431E84" w:rsidRPr="00431E84" w:rsidRDefault="00431E84" w:rsidP="00431E84">
            <w:pPr>
              <w:rPr>
                <w:b/>
                <w:bCs/>
                <w:lang w:val="en-IN"/>
              </w:rPr>
            </w:pPr>
            <w:r w:rsidRPr="00431E84">
              <w:rPr>
                <w:b/>
                <w:bCs/>
                <w:lang w:val="en-IN"/>
              </w:rPr>
              <w:t>Benefit</w:t>
            </w:r>
          </w:p>
        </w:tc>
      </w:tr>
      <w:tr w:rsidR="00431E84" w:rsidRPr="00431E84" w14:paraId="7E8F3C95" w14:textId="77777777">
        <w:trPr>
          <w:tblCellSpacing w:w="15" w:type="dxa"/>
        </w:trPr>
        <w:tc>
          <w:tcPr>
            <w:tcW w:w="0" w:type="auto"/>
            <w:vAlign w:val="center"/>
            <w:hideMark/>
          </w:tcPr>
          <w:p w14:paraId="372B2D17" w14:textId="77777777" w:rsidR="00431E84" w:rsidRPr="00431E84" w:rsidRDefault="00431E84" w:rsidP="00431E84">
            <w:pPr>
              <w:rPr>
                <w:lang w:val="en-IN"/>
              </w:rPr>
            </w:pPr>
            <w:r w:rsidRPr="00431E84">
              <w:rPr>
                <w:lang w:val="en-IN"/>
              </w:rPr>
              <w:t>AI/ML Breach Detection</w:t>
            </w:r>
          </w:p>
        </w:tc>
        <w:tc>
          <w:tcPr>
            <w:tcW w:w="0" w:type="auto"/>
            <w:vAlign w:val="center"/>
            <w:hideMark/>
          </w:tcPr>
          <w:p w14:paraId="0E6DA593" w14:textId="77777777" w:rsidR="00431E84" w:rsidRPr="00431E84" w:rsidRDefault="00431E84" w:rsidP="00431E84">
            <w:pPr>
              <w:rPr>
                <w:lang w:val="en-IN"/>
              </w:rPr>
            </w:pPr>
            <w:r w:rsidRPr="00431E84">
              <w:rPr>
                <w:lang w:val="en-IN"/>
              </w:rPr>
              <w:t>Uses machine learning to scan breach databases and detect patterns of leaked data.</w:t>
            </w:r>
          </w:p>
        </w:tc>
        <w:tc>
          <w:tcPr>
            <w:tcW w:w="0" w:type="auto"/>
            <w:vAlign w:val="center"/>
            <w:hideMark/>
          </w:tcPr>
          <w:p w14:paraId="1F75A031" w14:textId="77777777" w:rsidR="00431E84" w:rsidRPr="00431E84" w:rsidRDefault="00431E84" w:rsidP="00431E84">
            <w:pPr>
              <w:rPr>
                <w:lang w:val="en-IN"/>
              </w:rPr>
            </w:pPr>
            <w:r w:rsidRPr="00431E84">
              <w:rPr>
                <w:lang w:val="en-IN"/>
              </w:rPr>
              <w:t>Early identification of compromised user information.</w:t>
            </w:r>
          </w:p>
        </w:tc>
      </w:tr>
      <w:tr w:rsidR="00431E84" w:rsidRPr="00431E84" w14:paraId="2B68F4CB" w14:textId="77777777">
        <w:trPr>
          <w:tblCellSpacing w:w="15" w:type="dxa"/>
        </w:trPr>
        <w:tc>
          <w:tcPr>
            <w:tcW w:w="0" w:type="auto"/>
            <w:vAlign w:val="center"/>
            <w:hideMark/>
          </w:tcPr>
          <w:p w14:paraId="58141697" w14:textId="77777777" w:rsidR="00431E84" w:rsidRPr="00431E84" w:rsidRDefault="00431E84" w:rsidP="00431E84">
            <w:pPr>
              <w:rPr>
                <w:lang w:val="en-IN"/>
              </w:rPr>
            </w:pPr>
            <w:r w:rsidRPr="00431E84">
              <w:rPr>
                <w:lang w:val="en-IN"/>
              </w:rPr>
              <w:t>Dark Web Monitoring</w:t>
            </w:r>
          </w:p>
        </w:tc>
        <w:tc>
          <w:tcPr>
            <w:tcW w:w="0" w:type="auto"/>
            <w:vAlign w:val="center"/>
            <w:hideMark/>
          </w:tcPr>
          <w:p w14:paraId="15B37F71" w14:textId="77777777" w:rsidR="00431E84" w:rsidRPr="00431E84" w:rsidRDefault="00431E84" w:rsidP="00431E84">
            <w:pPr>
              <w:rPr>
                <w:lang w:val="en-IN"/>
              </w:rPr>
            </w:pPr>
            <w:r w:rsidRPr="00431E84">
              <w:rPr>
                <w:lang w:val="en-IN"/>
              </w:rPr>
              <w:t>Crawls dark web forums for exposed personal info.</w:t>
            </w:r>
          </w:p>
        </w:tc>
        <w:tc>
          <w:tcPr>
            <w:tcW w:w="0" w:type="auto"/>
            <w:vAlign w:val="center"/>
            <w:hideMark/>
          </w:tcPr>
          <w:p w14:paraId="222CCAB3" w14:textId="77777777" w:rsidR="00431E84" w:rsidRPr="00431E84" w:rsidRDefault="00431E84" w:rsidP="00431E84">
            <w:pPr>
              <w:rPr>
                <w:lang w:val="en-IN"/>
              </w:rPr>
            </w:pPr>
            <w:r w:rsidRPr="00431E84">
              <w:rPr>
                <w:lang w:val="en-IN"/>
              </w:rPr>
              <w:t>Prevents misuse of private data before large-scale exploitation.</w:t>
            </w:r>
          </w:p>
        </w:tc>
      </w:tr>
      <w:tr w:rsidR="00431E84" w:rsidRPr="00431E84" w14:paraId="6E32DF66" w14:textId="77777777">
        <w:trPr>
          <w:tblCellSpacing w:w="15" w:type="dxa"/>
        </w:trPr>
        <w:tc>
          <w:tcPr>
            <w:tcW w:w="0" w:type="auto"/>
            <w:vAlign w:val="center"/>
            <w:hideMark/>
          </w:tcPr>
          <w:p w14:paraId="7483D953" w14:textId="77777777" w:rsidR="00431E84" w:rsidRPr="00431E84" w:rsidRDefault="00431E84" w:rsidP="00431E84">
            <w:pPr>
              <w:rPr>
                <w:lang w:val="en-IN"/>
              </w:rPr>
            </w:pPr>
            <w:r w:rsidRPr="00431E84">
              <w:rPr>
                <w:lang w:val="en-IN"/>
              </w:rPr>
              <w:t>Real-Time Alerts</w:t>
            </w:r>
          </w:p>
        </w:tc>
        <w:tc>
          <w:tcPr>
            <w:tcW w:w="0" w:type="auto"/>
            <w:vAlign w:val="center"/>
            <w:hideMark/>
          </w:tcPr>
          <w:p w14:paraId="01352D3B" w14:textId="77777777" w:rsidR="00431E84" w:rsidRPr="00431E84" w:rsidRDefault="00431E84" w:rsidP="00431E84">
            <w:pPr>
              <w:rPr>
                <w:lang w:val="en-IN"/>
              </w:rPr>
            </w:pPr>
            <w:r w:rsidRPr="00431E84">
              <w:rPr>
                <w:lang w:val="en-IN"/>
              </w:rPr>
              <w:t>Sends notifications through app, SMS, or email immediately after detection.</w:t>
            </w:r>
          </w:p>
        </w:tc>
        <w:tc>
          <w:tcPr>
            <w:tcW w:w="0" w:type="auto"/>
            <w:vAlign w:val="center"/>
            <w:hideMark/>
          </w:tcPr>
          <w:p w14:paraId="7014EF72" w14:textId="77777777" w:rsidR="00431E84" w:rsidRPr="00431E84" w:rsidRDefault="00431E84" w:rsidP="00431E84">
            <w:pPr>
              <w:rPr>
                <w:lang w:val="en-IN"/>
              </w:rPr>
            </w:pPr>
            <w:r w:rsidRPr="00431E84">
              <w:rPr>
                <w:lang w:val="en-IN"/>
              </w:rPr>
              <w:t>Ensures fast user response to prevent further damage.</w:t>
            </w:r>
          </w:p>
        </w:tc>
      </w:tr>
      <w:tr w:rsidR="00431E84" w:rsidRPr="00431E84" w14:paraId="0122F86D" w14:textId="77777777">
        <w:trPr>
          <w:tblCellSpacing w:w="15" w:type="dxa"/>
        </w:trPr>
        <w:tc>
          <w:tcPr>
            <w:tcW w:w="0" w:type="auto"/>
            <w:vAlign w:val="center"/>
            <w:hideMark/>
          </w:tcPr>
          <w:p w14:paraId="30B14285" w14:textId="77777777" w:rsidR="00431E84" w:rsidRPr="00431E84" w:rsidRDefault="00431E84" w:rsidP="00431E84">
            <w:pPr>
              <w:rPr>
                <w:lang w:val="en-IN"/>
              </w:rPr>
            </w:pPr>
            <w:r w:rsidRPr="00431E84">
              <w:rPr>
                <w:lang w:val="en-IN"/>
              </w:rPr>
              <w:t>Risk Assessment Engine</w:t>
            </w:r>
          </w:p>
        </w:tc>
        <w:tc>
          <w:tcPr>
            <w:tcW w:w="0" w:type="auto"/>
            <w:vAlign w:val="center"/>
            <w:hideMark/>
          </w:tcPr>
          <w:p w14:paraId="1B51A28A" w14:textId="77777777" w:rsidR="00431E84" w:rsidRPr="00431E84" w:rsidRDefault="00431E84" w:rsidP="00431E84">
            <w:pPr>
              <w:rPr>
                <w:lang w:val="en-IN"/>
              </w:rPr>
            </w:pPr>
            <w:proofErr w:type="spellStart"/>
            <w:r w:rsidRPr="00431E84">
              <w:rPr>
                <w:lang w:val="en-IN"/>
              </w:rPr>
              <w:t>Analyzes</w:t>
            </w:r>
            <w:proofErr w:type="spellEnd"/>
            <w:r w:rsidRPr="00431E84">
              <w:rPr>
                <w:lang w:val="en-IN"/>
              </w:rPr>
              <w:t xml:space="preserve"> severity of each breach and suggests safety measures.</w:t>
            </w:r>
          </w:p>
        </w:tc>
        <w:tc>
          <w:tcPr>
            <w:tcW w:w="0" w:type="auto"/>
            <w:vAlign w:val="center"/>
            <w:hideMark/>
          </w:tcPr>
          <w:p w14:paraId="25D540C8" w14:textId="77777777" w:rsidR="00431E84" w:rsidRPr="00431E84" w:rsidRDefault="00431E84" w:rsidP="00431E84">
            <w:pPr>
              <w:rPr>
                <w:lang w:val="en-IN"/>
              </w:rPr>
            </w:pPr>
            <w:r w:rsidRPr="00431E84">
              <w:rPr>
                <w:lang w:val="en-IN"/>
              </w:rPr>
              <w:t>Helps users prioritize actions and stay secure.</w:t>
            </w:r>
          </w:p>
        </w:tc>
      </w:tr>
      <w:tr w:rsidR="00431E84" w:rsidRPr="00431E84" w14:paraId="20DA8943" w14:textId="77777777">
        <w:trPr>
          <w:tblCellSpacing w:w="15" w:type="dxa"/>
        </w:trPr>
        <w:tc>
          <w:tcPr>
            <w:tcW w:w="0" w:type="auto"/>
            <w:vAlign w:val="center"/>
            <w:hideMark/>
          </w:tcPr>
          <w:p w14:paraId="35A110D1" w14:textId="77777777" w:rsidR="00431E84" w:rsidRPr="00431E84" w:rsidRDefault="00431E84" w:rsidP="00431E84">
            <w:pPr>
              <w:rPr>
                <w:lang w:val="en-IN"/>
              </w:rPr>
            </w:pPr>
            <w:r w:rsidRPr="00431E84">
              <w:rPr>
                <w:lang w:val="en-IN"/>
              </w:rPr>
              <w:t>Secure User Dashboard</w:t>
            </w:r>
          </w:p>
        </w:tc>
        <w:tc>
          <w:tcPr>
            <w:tcW w:w="0" w:type="auto"/>
            <w:vAlign w:val="center"/>
            <w:hideMark/>
          </w:tcPr>
          <w:p w14:paraId="7F0EE3A3" w14:textId="77777777" w:rsidR="00431E84" w:rsidRPr="00431E84" w:rsidRDefault="00431E84" w:rsidP="00431E84">
            <w:pPr>
              <w:rPr>
                <w:lang w:val="en-IN"/>
              </w:rPr>
            </w:pPr>
            <w:r w:rsidRPr="00431E84">
              <w:rPr>
                <w:lang w:val="en-IN"/>
              </w:rPr>
              <w:t>Provides visual summary of data safety status.</w:t>
            </w:r>
          </w:p>
        </w:tc>
        <w:tc>
          <w:tcPr>
            <w:tcW w:w="0" w:type="auto"/>
            <w:vAlign w:val="center"/>
            <w:hideMark/>
          </w:tcPr>
          <w:p w14:paraId="793FD4FB" w14:textId="77777777" w:rsidR="00431E84" w:rsidRPr="00431E84" w:rsidRDefault="00431E84" w:rsidP="00431E84">
            <w:pPr>
              <w:rPr>
                <w:lang w:val="en-IN"/>
              </w:rPr>
            </w:pPr>
            <w:r w:rsidRPr="00431E84">
              <w:rPr>
                <w:lang w:val="en-IN"/>
              </w:rPr>
              <w:t>Easy tracking of past breaches and current security score.</w:t>
            </w:r>
          </w:p>
        </w:tc>
      </w:tr>
      <w:tr w:rsidR="00431E84" w:rsidRPr="00431E84" w14:paraId="3C9E50E9" w14:textId="77777777">
        <w:trPr>
          <w:tblCellSpacing w:w="15" w:type="dxa"/>
        </w:trPr>
        <w:tc>
          <w:tcPr>
            <w:tcW w:w="0" w:type="auto"/>
            <w:vAlign w:val="center"/>
            <w:hideMark/>
          </w:tcPr>
          <w:p w14:paraId="7AD08E5A" w14:textId="77777777" w:rsidR="00431E84" w:rsidRPr="00431E84" w:rsidRDefault="00431E84" w:rsidP="00431E84">
            <w:pPr>
              <w:rPr>
                <w:lang w:val="en-IN"/>
              </w:rPr>
            </w:pPr>
            <w:r w:rsidRPr="00431E84">
              <w:rPr>
                <w:lang w:val="en-IN"/>
              </w:rPr>
              <w:t>Multi-Layer Authentication</w:t>
            </w:r>
          </w:p>
        </w:tc>
        <w:tc>
          <w:tcPr>
            <w:tcW w:w="0" w:type="auto"/>
            <w:vAlign w:val="center"/>
            <w:hideMark/>
          </w:tcPr>
          <w:p w14:paraId="2DF209AF" w14:textId="77777777" w:rsidR="00431E84" w:rsidRPr="00431E84" w:rsidRDefault="00431E84" w:rsidP="00431E84">
            <w:pPr>
              <w:rPr>
                <w:lang w:val="en-IN"/>
              </w:rPr>
            </w:pPr>
            <w:r w:rsidRPr="00431E84">
              <w:rPr>
                <w:lang w:val="en-IN"/>
              </w:rPr>
              <w:t>Protects the alert system itself from unauthorized access.</w:t>
            </w:r>
          </w:p>
        </w:tc>
        <w:tc>
          <w:tcPr>
            <w:tcW w:w="0" w:type="auto"/>
            <w:vAlign w:val="center"/>
            <w:hideMark/>
          </w:tcPr>
          <w:p w14:paraId="396A4322" w14:textId="77777777" w:rsidR="00431E84" w:rsidRPr="00431E84" w:rsidRDefault="00431E84" w:rsidP="00431E84">
            <w:pPr>
              <w:rPr>
                <w:lang w:val="en-IN"/>
              </w:rPr>
            </w:pPr>
            <w:r w:rsidRPr="00431E84">
              <w:rPr>
                <w:lang w:val="en-IN"/>
              </w:rPr>
              <w:t>Maintains privacy and reliability of the platform.</w:t>
            </w:r>
          </w:p>
        </w:tc>
      </w:tr>
    </w:tbl>
    <w:p w14:paraId="2092C128" w14:textId="77777777" w:rsidR="00431E84" w:rsidRPr="00431E84" w:rsidRDefault="00431E84" w:rsidP="00431E84">
      <w:pPr>
        <w:rPr>
          <w:lang w:val="en-IN"/>
        </w:rPr>
      </w:pPr>
      <w:r w:rsidRPr="00431E84">
        <w:rPr>
          <w:lang w:val="en-IN"/>
        </w:rPr>
        <w:pict w14:anchorId="7EE88973">
          <v:rect id="_x0000_i1148" style="width:0;height:1.5pt" o:hralign="center" o:hrstd="t" o:hr="t" fillcolor="#a0a0a0" stroked="f"/>
        </w:pict>
      </w:r>
    </w:p>
    <w:p w14:paraId="3908CC16" w14:textId="77777777" w:rsidR="00431E84" w:rsidRPr="00431E84" w:rsidRDefault="00431E84" w:rsidP="00431E84">
      <w:pPr>
        <w:rPr>
          <w:b/>
          <w:bCs/>
          <w:lang w:val="en-IN"/>
        </w:rPr>
      </w:pPr>
      <w:r w:rsidRPr="00431E84">
        <w:rPr>
          <w:b/>
          <w:bCs/>
          <w:lang w:val="en-IN"/>
        </w:rPr>
        <w:t>Benefits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42"/>
        <w:gridCol w:w="4698"/>
      </w:tblGrid>
      <w:tr w:rsidR="00431E84" w:rsidRPr="00431E84" w14:paraId="0B189EBC" w14:textId="77777777">
        <w:trPr>
          <w:tblHeader/>
          <w:tblCellSpacing w:w="15" w:type="dxa"/>
        </w:trPr>
        <w:tc>
          <w:tcPr>
            <w:tcW w:w="0" w:type="auto"/>
            <w:vAlign w:val="center"/>
            <w:hideMark/>
          </w:tcPr>
          <w:p w14:paraId="218A3672" w14:textId="77777777" w:rsidR="00431E84" w:rsidRPr="00431E84" w:rsidRDefault="00431E84" w:rsidP="00431E84">
            <w:pPr>
              <w:rPr>
                <w:b/>
                <w:bCs/>
                <w:lang w:val="en-IN"/>
              </w:rPr>
            </w:pPr>
            <w:r w:rsidRPr="00431E84">
              <w:rPr>
                <w:b/>
                <w:bCs/>
                <w:lang w:val="en-IN"/>
              </w:rPr>
              <w:t>Benefit</w:t>
            </w:r>
          </w:p>
        </w:tc>
        <w:tc>
          <w:tcPr>
            <w:tcW w:w="0" w:type="auto"/>
            <w:vAlign w:val="center"/>
            <w:hideMark/>
          </w:tcPr>
          <w:p w14:paraId="4E576DB5" w14:textId="77777777" w:rsidR="00431E84" w:rsidRPr="00431E84" w:rsidRDefault="00431E84" w:rsidP="00431E84">
            <w:pPr>
              <w:rPr>
                <w:b/>
                <w:bCs/>
                <w:lang w:val="en-IN"/>
              </w:rPr>
            </w:pPr>
            <w:r w:rsidRPr="00431E84">
              <w:rPr>
                <w:b/>
                <w:bCs/>
                <w:lang w:val="en-IN"/>
              </w:rPr>
              <w:t>Description</w:t>
            </w:r>
          </w:p>
        </w:tc>
      </w:tr>
      <w:tr w:rsidR="00431E84" w:rsidRPr="00431E84" w14:paraId="49C1996B" w14:textId="77777777">
        <w:trPr>
          <w:tblCellSpacing w:w="15" w:type="dxa"/>
        </w:trPr>
        <w:tc>
          <w:tcPr>
            <w:tcW w:w="0" w:type="auto"/>
            <w:vAlign w:val="center"/>
            <w:hideMark/>
          </w:tcPr>
          <w:p w14:paraId="4A8E4DF1" w14:textId="77777777" w:rsidR="00431E84" w:rsidRPr="00431E84" w:rsidRDefault="00431E84" w:rsidP="00431E84">
            <w:pPr>
              <w:rPr>
                <w:lang w:val="en-IN"/>
              </w:rPr>
            </w:pPr>
            <w:r w:rsidRPr="00431E84">
              <w:rPr>
                <w:b/>
                <w:bCs/>
                <w:lang w:val="en-IN"/>
              </w:rPr>
              <w:t>Early Detection &amp; Alerts</w:t>
            </w:r>
          </w:p>
        </w:tc>
        <w:tc>
          <w:tcPr>
            <w:tcW w:w="0" w:type="auto"/>
            <w:vAlign w:val="center"/>
            <w:hideMark/>
          </w:tcPr>
          <w:p w14:paraId="5050E081" w14:textId="77777777" w:rsidR="00431E84" w:rsidRPr="00431E84" w:rsidRDefault="00431E84" w:rsidP="00431E84">
            <w:pPr>
              <w:rPr>
                <w:lang w:val="en-IN"/>
              </w:rPr>
            </w:pPr>
            <w:r w:rsidRPr="00431E84">
              <w:rPr>
                <w:lang w:val="en-IN"/>
              </w:rPr>
              <w:t>Users are warned instantly when data is exposed.</w:t>
            </w:r>
          </w:p>
        </w:tc>
      </w:tr>
      <w:tr w:rsidR="00431E84" w:rsidRPr="00431E84" w14:paraId="646E721C" w14:textId="77777777">
        <w:trPr>
          <w:tblCellSpacing w:w="15" w:type="dxa"/>
        </w:trPr>
        <w:tc>
          <w:tcPr>
            <w:tcW w:w="0" w:type="auto"/>
            <w:vAlign w:val="center"/>
            <w:hideMark/>
          </w:tcPr>
          <w:p w14:paraId="23276E92" w14:textId="77777777" w:rsidR="00431E84" w:rsidRPr="00431E84" w:rsidRDefault="00431E84" w:rsidP="00431E84">
            <w:pPr>
              <w:rPr>
                <w:lang w:val="en-IN"/>
              </w:rPr>
            </w:pPr>
            <w:r w:rsidRPr="00431E84">
              <w:rPr>
                <w:b/>
                <w:bCs/>
                <w:lang w:val="en-IN"/>
              </w:rPr>
              <w:t>Reduced Financial &amp; Identity Theft Risks</w:t>
            </w:r>
          </w:p>
        </w:tc>
        <w:tc>
          <w:tcPr>
            <w:tcW w:w="0" w:type="auto"/>
            <w:vAlign w:val="center"/>
            <w:hideMark/>
          </w:tcPr>
          <w:p w14:paraId="3AC9A291" w14:textId="77777777" w:rsidR="00431E84" w:rsidRPr="00431E84" w:rsidRDefault="00431E84" w:rsidP="00431E84">
            <w:pPr>
              <w:rPr>
                <w:lang w:val="en-IN"/>
              </w:rPr>
            </w:pPr>
            <w:r w:rsidRPr="00431E84">
              <w:rPr>
                <w:lang w:val="en-IN"/>
              </w:rPr>
              <w:t>Quick response prevents major damage.</w:t>
            </w:r>
          </w:p>
        </w:tc>
      </w:tr>
      <w:tr w:rsidR="00431E84" w:rsidRPr="00431E84" w14:paraId="77C78DFC" w14:textId="77777777">
        <w:trPr>
          <w:tblCellSpacing w:w="15" w:type="dxa"/>
        </w:trPr>
        <w:tc>
          <w:tcPr>
            <w:tcW w:w="0" w:type="auto"/>
            <w:vAlign w:val="center"/>
            <w:hideMark/>
          </w:tcPr>
          <w:p w14:paraId="7C1C896A" w14:textId="77777777" w:rsidR="00431E84" w:rsidRPr="00431E84" w:rsidRDefault="00431E84" w:rsidP="00431E84">
            <w:pPr>
              <w:rPr>
                <w:lang w:val="en-IN"/>
              </w:rPr>
            </w:pPr>
            <w:r w:rsidRPr="00431E84">
              <w:rPr>
                <w:b/>
                <w:bCs/>
                <w:lang w:val="en-IN"/>
              </w:rPr>
              <w:t>Improved Digital Hygiene</w:t>
            </w:r>
          </w:p>
        </w:tc>
        <w:tc>
          <w:tcPr>
            <w:tcW w:w="0" w:type="auto"/>
            <w:vAlign w:val="center"/>
            <w:hideMark/>
          </w:tcPr>
          <w:p w14:paraId="6DD0A144" w14:textId="77777777" w:rsidR="00431E84" w:rsidRPr="00431E84" w:rsidRDefault="00431E84" w:rsidP="00431E84">
            <w:pPr>
              <w:rPr>
                <w:lang w:val="en-IN"/>
              </w:rPr>
            </w:pPr>
            <w:r w:rsidRPr="00431E84">
              <w:rPr>
                <w:lang w:val="en-IN"/>
              </w:rPr>
              <w:t>Promotes strong passwords and safer online habits.</w:t>
            </w:r>
          </w:p>
        </w:tc>
      </w:tr>
      <w:tr w:rsidR="00431E84" w:rsidRPr="00431E84" w14:paraId="5474B483" w14:textId="77777777">
        <w:trPr>
          <w:tblCellSpacing w:w="15" w:type="dxa"/>
        </w:trPr>
        <w:tc>
          <w:tcPr>
            <w:tcW w:w="0" w:type="auto"/>
            <w:vAlign w:val="center"/>
            <w:hideMark/>
          </w:tcPr>
          <w:p w14:paraId="3D9EE61F" w14:textId="77777777" w:rsidR="00431E84" w:rsidRPr="00431E84" w:rsidRDefault="00431E84" w:rsidP="00431E84">
            <w:pPr>
              <w:rPr>
                <w:lang w:val="en-IN"/>
              </w:rPr>
            </w:pPr>
            <w:r w:rsidRPr="00431E84">
              <w:rPr>
                <w:b/>
                <w:bCs/>
                <w:lang w:val="en-IN"/>
              </w:rPr>
              <w:t>Enhanced Trust</w:t>
            </w:r>
          </w:p>
        </w:tc>
        <w:tc>
          <w:tcPr>
            <w:tcW w:w="0" w:type="auto"/>
            <w:vAlign w:val="center"/>
            <w:hideMark/>
          </w:tcPr>
          <w:p w14:paraId="13EF0A8E" w14:textId="77777777" w:rsidR="00431E84" w:rsidRPr="00431E84" w:rsidRDefault="00431E84" w:rsidP="00431E84">
            <w:pPr>
              <w:rPr>
                <w:lang w:val="en-IN"/>
              </w:rPr>
            </w:pPr>
            <w:r w:rsidRPr="00431E84">
              <w:rPr>
                <w:lang w:val="en-IN"/>
              </w:rPr>
              <w:t>Builds confidence in online platforms and apps.</w:t>
            </w:r>
          </w:p>
        </w:tc>
      </w:tr>
      <w:tr w:rsidR="00431E84" w:rsidRPr="00431E84" w14:paraId="53A6DC61" w14:textId="77777777">
        <w:trPr>
          <w:tblCellSpacing w:w="15" w:type="dxa"/>
        </w:trPr>
        <w:tc>
          <w:tcPr>
            <w:tcW w:w="0" w:type="auto"/>
            <w:vAlign w:val="center"/>
            <w:hideMark/>
          </w:tcPr>
          <w:p w14:paraId="1C3DF802" w14:textId="77777777" w:rsidR="00431E84" w:rsidRPr="00431E84" w:rsidRDefault="00431E84" w:rsidP="00431E84">
            <w:pPr>
              <w:rPr>
                <w:lang w:val="en-IN"/>
              </w:rPr>
            </w:pPr>
            <w:r w:rsidRPr="00431E84">
              <w:rPr>
                <w:b/>
                <w:bCs/>
                <w:lang w:val="en-IN"/>
              </w:rPr>
              <w:lastRenderedPageBreak/>
              <w:t>Scalable Protection</w:t>
            </w:r>
          </w:p>
        </w:tc>
        <w:tc>
          <w:tcPr>
            <w:tcW w:w="0" w:type="auto"/>
            <w:vAlign w:val="center"/>
            <w:hideMark/>
          </w:tcPr>
          <w:p w14:paraId="10602638" w14:textId="77777777" w:rsidR="00431E84" w:rsidRPr="00431E84" w:rsidRDefault="00431E84" w:rsidP="00431E84">
            <w:pPr>
              <w:rPr>
                <w:lang w:val="en-IN"/>
              </w:rPr>
            </w:pPr>
            <w:r w:rsidRPr="00431E84">
              <w:rPr>
                <w:lang w:val="en-IN"/>
              </w:rPr>
              <w:t>Works for individuals, companies, and communities.</w:t>
            </w:r>
          </w:p>
        </w:tc>
      </w:tr>
      <w:tr w:rsidR="00431E84" w:rsidRPr="00431E84" w14:paraId="00824F28" w14:textId="77777777">
        <w:trPr>
          <w:tblCellSpacing w:w="15" w:type="dxa"/>
        </w:trPr>
        <w:tc>
          <w:tcPr>
            <w:tcW w:w="0" w:type="auto"/>
            <w:vAlign w:val="center"/>
            <w:hideMark/>
          </w:tcPr>
          <w:p w14:paraId="43614B42" w14:textId="77777777" w:rsidR="00431E84" w:rsidRPr="00431E84" w:rsidRDefault="00431E84" w:rsidP="00431E84">
            <w:pPr>
              <w:rPr>
                <w:lang w:val="en-IN"/>
              </w:rPr>
            </w:pPr>
            <w:r w:rsidRPr="00431E84">
              <w:rPr>
                <w:b/>
                <w:bCs/>
                <w:lang w:val="en-IN"/>
              </w:rPr>
              <w:t>Supports Cyber Resilience</w:t>
            </w:r>
          </w:p>
        </w:tc>
        <w:tc>
          <w:tcPr>
            <w:tcW w:w="0" w:type="auto"/>
            <w:vAlign w:val="center"/>
            <w:hideMark/>
          </w:tcPr>
          <w:p w14:paraId="0690EA89" w14:textId="77777777" w:rsidR="00431E84" w:rsidRPr="00431E84" w:rsidRDefault="00431E84" w:rsidP="00431E84">
            <w:pPr>
              <w:rPr>
                <w:lang w:val="en-IN"/>
              </w:rPr>
            </w:pPr>
            <w:r w:rsidRPr="00431E84">
              <w:rPr>
                <w:lang w:val="en-IN"/>
              </w:rPr>
              <w:t>Strengthens security infrastructure and awareness.</w:t>
            </w:r>
          </w:p>
        </w:tc>
      </w:tr>
    </w:tbl>
    <w:p w14:paraId="22236CA7" w14:textId="77777777" w:rsidR="00431E84" w:rsidRPr="00431E84" w:rsidRDefault="00431E84" w:rsidP="00431E84">
      <w:pPr>
        <w:rPr>
          <w:lang w:val="en-IN"/>
        </w:rPr>
      </w:pPr>
      <w:r w:rsidRPr="00431E84">
        <w:rPr>
          <w:lang w:val="en-IN"/>
        </w:rPr>
        <w:pict w14:anchorId="39EE0866">
          <v:rect id="_x0000_i1149" style="width:0;height:1.5pt" o:hralign="center" o:hrstd="t" o:hr="t" fillcolor="#a0a0a0" stroked="f"/>
        </w:pict>
      </w:r>
    </w:p>
    <w:p w14:paraId="440C0235" w14:textId="77777777" w:rsidR="00431E84" w:rsidRPr="00431E84" w:rsidRDefault="00431E84" w:rsidP="00431E84">
      <w:pPr>
        <w:rPr>
          <w:b/>
          <w:bCs/>
          <w:lang w:val="en-IN"/>
        </w:rPr>
      </w:pPr>
      <w:r w:rsidRPr="00431E84">
        <w:rPr>
          <w:b/>
          <w:bCs/>
          <w:lang w:val="en-IN"/>
        </w:rPr>
        <w:t>6. Unique Value Proposition (UVP)</w:t>
      </w:r>
    </w:p>
    <w:p w14:paraId="1BBD91CC" w14:textId="77777777" w:rsidR="00431E84" w:rsidRPr="00431E84" w:rsidRDefault="00431E84" w:rsidP="00431E84">
      <w:pPr>
        <w:rPr>
          <w:lang w:val="en-IN"/>
        </w:rPr>
      </w:pPr>
      <w:r w:rsidRPr="00431E84">
        <w:rPr>
          <w:lang w:val="en-IN"/>
        </w:rPr>
        <w:t xml:space="preserve">Our </w:t>
      </w:r>
      <w:r w:rsidRPr="00431E84">
        <w:rPr>
          <w:b/>
          <w:bCs/>
          <w:lang w:val="en-IN"/>
        </w:rPr>
        <w:t>Personal Data Breach Alert System</w:t>
      </w:r>
      <w:r w:rsidRPr="00431E84">
        <w:rPr>
          <w:lang w:val="en-IN"/>
        </w:rPr>
        <w:t xml:space="preserve"> provides </w:t>
      </w:r>
      <w:r w:rsidRPr="00431E84">
        <w:rPr>
          <w:b/>
          <w:bCs/>
          <w:lang w:val="en-IN"/>
        </w:rPr>
        <w:t>real-time, AI-powered monitoring</w:t>
      </w:r>
      <w:r w:rsidRPr="00431E84">
        <w:rPr>
          <w:lang w:val="en-IN"/>
        </w:rPr>
        <w:t xml:space="preserve"> and </w:t>
      </w:r>
      <w:r w:rsidRPr="00431E84">
        <w:rPr>
          <w:b/>
          <w:bCs/>
          <w:lang w:val="en-IN"/>
        </w:rPr>
        <w:t>instant multi-channel alerts</w:t>
      </w:r>
      <w:r w:rsidRPr="00431E84">
        <w:rPr>
          <w:lang w:val="en-IN"/>
        </w:rPr>
        <w:t xml:space="preserve"> for personal data exposure. Unlike static databases, it continuously scans new breaches, verifies authenticity, and guides users with corrective actions — ensuring privacy protection and digital peace of mind.</w:t>
      </w:r>
    </w:p>
    <w:p w14:paraId="528EF582" w14:textId="77777777" w:rsidR="00431E84" w:rsidRPr="00431E84" w:rsidRDefault="00431E84" w:rsidP="00431E84">
      <w:pPr>
        <w:rPr>
          <w:lang w:val="en-IN"/>
        </w:rPr>
      </w:pPr>
      <w:r w:rsidRPr="00431E84">
        <w:rPr>
          <w:lang w:val="en-IN"/>
        </w:rPr>
        <w:pict w14:anchorId="7BC50233">
          <v:rect id="_x0000_i1150" style="width:0;height:1.5pt" o:hralign="center" o:hrstd="t" o:hr="t" fillcolor="#a0a0a0" stroked="f"/>
        </w:pict>
      </w:r>
    </w:p>
    <w:p w14:paraId="516D511F" w14:textId="77777777" w:rsidR="00431E84" w:rsidRPr="00431E84" w:rsidRDefault="00431E84" w:rsidP="00431E84">
      <w:pPr>
        <w:rPr>
          <w:b/>
          <w:bCs/>
          <w:lang w:val="en-IN"/>
        </w:rPr>
      </w:pPr>
      <w:r w:rsidRPr="00431E84">
        <w:rPr>
          <w:b/>
          <w:bCs/>
          <w:lang w:val="en-IN"/>
        </w:rPr>
        <w:t>7. Key Metrics</w:t>
      </w:r>
    </w:p>
    <w:p w14:paraId="69CDE462" w14:textId="77777777" w:rsidR="00431E84" w:rsidRPr="00431E84" w:rsidRDefault="00431E84" w:rsidP="00431E84">
      <w:pPr>
        <w:numPr>
          <w:ilvl w:val="0"/>
          <w:numId w:val="23"/>
        </w:numPr>
        <w:rPr>
          <w:lang w:val="en-IN"/>
        </w:rPr>
      </w:pPr>
      <w:r w:rsidRPr="00431E84">
        <w:rPr>
          <w:b/>
          <w:bCs/>
          <w:lang w:val="en-IN"/>
        </w:rPr>
        <w:t>Detection Accuracy Rate</w:t>
      </w:r>
      <w:r w:rsidRPr="00431E84">
        <w:rPr>
          <w:lang w:val="en-IN"/>
        </w:rPr>
        <w:t xml:space="preserve"> – % of true breaches correctly identified.</w:t>
      </w:r>
    </w:p>
    <w:p w14:paraId="1ABF6071" w14:textId="77777777" w:rsidR="00431E84" w:rsidRPr="00431E84" w:rsidRDefault="00431E84" w:rsidP="00431E84">
      <w:pPr>
        <w:numPr>
          <w:ilvl w:val="0"/>
          <w:numId w:val="23"/>
        </w:numPr>
        <w:rPr>
          <w:lang w:val="en-IN"/>
        </w:rPr>
      </w:pPr>
      <w:r w:rsidRPr="00431E84">
        <w:rPr>
          <w:b/>
          <w:bCs/>
          <w:lang w:val="en-IN"/>
        </w:rPr>
        <w:t>Alert Delivery Time</w:t>
      </w:r>
      <w:r w:rsidRPr="00431E84">
        <w:rPr>
          <w:lang w:val="en-IN"/>
        </w:rPr>
        <w:t xml:space="preserve"> – Average delay between detection and user notification.</w:t>
      </w:r>
    </w:p>
    <w:p w14:paraId="3AE3848D" w14:textId="77777777" w:rsidR="00431E84" w:rsidRPr="00431E84" w:rsidRDefault="00431E84" w:rsidP="00431E84">
      <w:pPr>
        <w:numPr>
          <w:ilvl w:val="0"/>
          <w:numId w:val="23"/>
        </w:numPr>
        <w:rPr>
          <w:lang w:val="en-IN"/>
        </w:rPr>
      </w:pPr>
      <w:r w:rsidRPr="00431E84">
        <w:rPr>
          <w:b/>
          <w:bCs/>
          <w:lang w:val="en-IN"/>
        </w:rPr>
        <w:t>User Response Rate</w:t>
      </w:r>
      <w:r w:rsidRPr="00431E84">
        <w:rPr>
          <w:lang w:val="en-IN"/>
        </w:rPr>
        <w:t xml:space="preserve"> – % of users taking preventive action post-alert.</w:t>
      </w:r>
    </w:p>
    <w:p w14:paraId="4560E339" w14:textId="77777777" w:rsidR="00431E84" w:rsidRPr="00431E84" w:rsidRDefault="00431E84" w:rsidP="00431E84">
      <w:pPr>
        <w:numPr>
          <w:ilvl w:val="0"/>
          <w:numId w:val="23"/>
        </w:numPr>
        <w:rPr>
          <w:lang w:val="en-IN"/>
        </w:rPr>
      </w:pPr>
      <w:r w:rsidRPr="00431E84">
        <w:rPr>
          <w:b/>
          <w:bCs/>
          <w:lang w:val="en-IN"/>
        </w:rPr>
        <w:t>System Uptime</w:t>
      </w:r>
      <w:r w:rsidRPr="00431E84">
        <w:rPr>
          <w:lang w:val="en-IN"/>
        </w:rPr>
        <w:t xml:space="preserve"> – Continuous operation without downtime.</w:t>
      </w:r>
    </w:p>
    <w:p w14:paraId="30F9DEEB" w14:textId="77777777" w:rsidR="00431E84" w:rsidRPr="00431E84" w:rsidRDefault="00431E84" w:rsidP="00431E84">
      <w:pPr>
        <w:numPr>
          <w:ilvl w:val="0"/>
          <w:numId w:val="23"/>
        </w:numPr>
        <w:rPr>
          <w:lang w:val="en-IN"/>
        </w:rPr>
      </w:pPr>
      <w:r w:rsidRPr="00431E84">
        <w:rPr>
          <w:b/>
          <w:bCs/>
          <w:lang w:val="en-IN"/>
        </w:rPr>
        <w:t>Data Coverage</w:t>
      </w:r>
      <w:r w:rsidRPr="00431E84">
        <w:rPr>
          <w:lang w:val="en-IN"/>
        </w:rPr>
        <w:t xml:space="preserve"> – Number of sources scanned (dark web, public breaches, etc.).</w:t>
      </w:r>
    </w:p>
    <w:p w14:paraId="7CE9B5B5" w14:textId="77777777" w:rsidR="00431E84" w:rsidRPr="00431E84" w:rsidRDefault="00431E84" w:rsidP="00431E84">
      <w:pPr>
        <w:numPr>
          <w:ilvl w:val="0"/>
          <w:numId w:val="23"/>
        </w:numPr>
        <w:rPr>
          <w:lang w:val="en-IN"/>
        </w:rPr>
      </w:pPr>
      <w:r w:rsidRPr="00431E84">
        <w:rPr>
          <w:b/>
          <w:bCs/>
          <w:lang w:val="en-IN"/>
        </w:rPr>
        <w:t>User Satisfaction Score</w:t>
      </w:r>
      <w:r w:rsidRPr="00431E84">
        <w:rPr>
          <w:lang w:val="en-IN"/>
        </w:rPr>
        <w:t xml:space="preserve"> – Feedback on trust and usability.</w:t>
      </w:r>
    </w:p>
    <w:p w14:paraId="2CECE6E1" w14:textId="77777777" w:rsidR="00431E84" w:rsidRPr="00431E84" w:rsidRDefault="00431E84" w:rsidP="00431E84">
      <w:pPr>
        <w:rPr>
          <w:lang w:val="en-IN"/>
        </w:rPr>
      </w:pPr>
      <w:r w:rsidRPr="00431E84">
        <w:rPr>
          <w:lang w:val="en-IN"/>
        </w:rPr>
        <w:pict w14:anchorId="4FF253DD">
          <v:rect id="_x0000_i1151" style="width:0;height:1.5pt" o:hralign="center" o:hrstd="t" o:hr="t" fillcolor="#a0a0a0" stroked="f"/>
        </w:pict>
      </w:r>
    </w:p>
    <w:p w14:paraId="1761FE9D" w14:textId="77777777" w:rsidR="00431E84" w:rsidRPr="00431E84" w:rsidRDefault="00431E84" w:rsidP="00431E84">
      <w:pPr>
        <w:rPr>
          <w:b/>
          <w:bCs/>
          <w:lang w:val="en-IN"/>
        </w:rPr>
      </w:pPr>
      <w:r w:rsidRPr="00431E84">
        <w:rPr>
          <w:b/>
          <w:bCs/>
          <w:lang w:val="en-IN"/>
        </w:rPr>
        <w:t>8. Feasibility Assessment</w:t>
      </w:r>
    </w:p>
    <w:p w14:paraId="25717B58" w14:textId="77777777" w:rsidR="00431E84" w:rsidRPr="00431E84" w:rsidRDefault="00431E84" w:rsidP="00431E84">
      <w:pPr>
        <w:rPr>
          <w:lang w:val="en-IN"/>
        </w:rPr>
      </w:pPr>
      <w:r w:rsidRPr="00431E84">
        <w:rPr>
          <w:lang w:val="en-IN"/>
        </w:rPr>
        <w:t xml:space="preserve">The project is </w:t>
      </w:r>
      <w:r w:rsidRPr="00431E84">
        <w:rPr>
          <w:b/>
          <w:bCs/>
          <w:lang w:val="en-IN"/>
        </w:rPr>
        <w:t>technically and economically feasible</w:t>
      </w:r>
      <w:r w:rsidRPr="00431E84">
        <w:rPr>
          <w:lang w:val="en-IN"/>
        </w:rPr>
        <w:t xml:space="preserve">. With existing APIs (Have I Been </w:t>
      </w:r>
      <w:proofErr w:type="spellStart"/>
      <w:r w:rsidRPr="00431E84">
        <w:rPr>
          <w:lang w:val="en-IN"/>
        </w:rPr>
        <w:t>Pwned</w:t>
      </w:r>
      <w:proofErr w:type="spellEnd"/>
      <w:r w:rsidRPr="00431E84">
        <w:rPr>
          <w:lang w:val="en-IN"/>
        </w:rPr>
        <w:t>, Dark Web Monitor), cloud-based AI models, and mobile notification systems, integration is practical. Machine learning algorithms will classify and validate breaches, while data encryption ensures user privacy. Scalability allows deployment for individuals or enterprises.</w:t>
      </w:r>
    </w:p>
    <w:p w14:paraId="0D959C30" w14:textId="77777777" w:rsidR="00431E84" w:rsidRPr="00431E84" w:rsidRDefault="00431E84" w:rsidP="00431E84">
      <w:pPr>
        <w:rPr>
          <w:lang w:val="en-IN"/>
        </w:rPr>
      </w:pPr>
      <w:r w:rsidRPr="00431E84">
        <w:rPr>
          <w:lang w:val="en-IN"/>
        </w:rPr>
        <w:pict w14:anchorId="1E883083">
          <v:rect id="_x0000_i1152" style="width:0;height:1.5pt" o:hralign="center" o:hrstd="t" o:hr="t" fillcolor="#a0a0a0" stroked="f"/>
        </w:pict>
      </w:r>
    </w:p>
    <w:p w14:paraId="3F95A046" w14:textId="77777777" w:rsidR="00431E84" w:rsidRPr="00431E84" w:rsidRDefault="00431E84" w:rsidP="00431E84">
      <w:pPr>
        <w:rPr>
          <w:b/>
          <w:bCs/>
          <w:lang w:val="en-IN"/>
        </w:rPr>
      </w:pPr>
      <w:r w:rsidRPr="00431E84">
        <w:rPr>
          <w:b/>
          <w:bCs/>
          <w:lang w:val="en-IN"/>
        </w:rPr>
        <w:t>9. Next Steps</w:t>
      </w:r>
    </w:p>
    <w:p w14:paraId="6A32782A" w14:textId="77777777" w:rsidR="00431E84" w:rsidRPr="00431E84" w:rsidRDefault="00431E84" w:rsidP="00431E84">
      <w:pPr>
        <w:numPr>
          <w:ilvl w:val="0"/>
          <w:numId w:val="24"/>
        </w:numPr>
        <w:rPr>
          <w:lang w:val="en-IN"/>
        </w:rPr>
      </w:pPr>
      <w:r w:rsidRPr="00431E84">
        <w:rPr>
          <w:b/>
          <w:bCs/>
          <w:lang w:val="en-IN"/>
        </w:rPr>
        <w:t>Research &amp; Data Collection</w:t>
      </w:r>
      <w:r w:rsidRPr="00431E84">
        <w:rPr>
          <w:lang w:val="en-IN"/>
        </w:rPr>
        <w:t xml:space="preserve"> – Gather known breach datasets and sources.</w:t>
      </w:r>
    </w:p>
    <w:p w14:paraId="2D38E230" w14:textId="77777777" w:rsidR="00431E84" w:rsidRPr="00431E84" w:rsidRDefault="00431E84" w:rsidP="00431E84">
      <w:pPr>
        <w:numPr>
          <w:ilvl w:val="0"/>
          <w:numId w:val="24"/>
        </w:numPr>
        <w:rPr>
          <w:lang w:val="en-IN"/>
        </w:rPr>
      </w:pPr>
      <w:r w:rsidRPr="00431E84">
        <w:rPr>
          <w:b/>
          <w:bCs/>
          <w:lang w:val="en-IN"/>
        </w:rPr>
        <w:lastRenderedPageBreak/>
        <w:t>System Design</w:t>
      </w:r>
      <w:r w:rsidRPr="00431E84">
        <w:rPr>
          <w:lang w:val="en-IN"/>
        </w:rPr>
        <w:t xml:space="preserve"> – Develop architecture for data scan, breach validation, and alert system.</w:t>
      </w:r>
    </w:p>
    <w:p w14:paraId="7A4A19BC" w14:textId="77777777" w:rsidR="00431E84" w:rsidRPr="00431E84" w:rsidRDefault="00431E84" w:rsidP="00431E84">
      <w:pPr>
        <w:numPr>
          <w:ilvl w:val="0"/>
          <w:numId w:val="24"/>
        </w:numPr>
        <w:rPr>
          <w:lang w:val="en-IN"/>
        </w:rPr>
      </w:pPr>
      <w:r w:rsidRPr="00431E84">
        <w:rPr>
          <w:b/>
          <w:bCs/>
          <w:lang w:val="en-IN"/>
        </w:rPr>
        <w:t>Development</w:t>
      </w:r>
      <w:r w:rsidRPr="00431E84">
        <w:rPr>
          <w:lang w:val="en-IN"/>
        </w:rPr>
        <w:t xml:space="preserve"> – Implement AI/ML modules, real-time monitoring, and alert dashboard.</w:t>
      </w:r>
    </w:p>
    <w:p w14:paraId="07CA3A62" w14:textId="77777777" w:rsidR="00431E84" w:rsidRPr="00431E84" w:rsidRDefault="00431E84" w:rsidP="00431E84">
      <w:pPr>
        <w:numPr>
          <w:ilvl w:val="0"/>
          <w:numId w:val="24"/>
        </w:numPr>
        <w:rPr>
          <w:lang w:val="en-IN"/>
        </w:rPr>
      </w:pPr>
      <w:r w:rsidRPr="00431E84">
        <w:rPr>
          <w:b/>
          <w:bCs/>
          <w:lang w:val="en-IN"/>
        </w:rPr>
        <w:t>Testing &amp; Feedback</w:t>
      </w:r>
      <w:r w:rsidRPr="00431E84">
        <w:rPr>
          <w:lang w:val="en-IN"/>
        </w:rPr>
        <w:t xml:space="preserve"> – Run simulations with sample data leaks.</w:t>
      </w:r>
    </w:p>
    <w:p w14:paraId="742E8974" w14:textId="77777777" w:rsidR="00431E84" w:rsidRPr="00431E84" w:rsidRDefault="00431E84" w:rsidP="00431E84">
      <w:pPr>
        <w:numPr>
          <w:ilvl w:val="0"/>
          <w:numId w:val="24"/>
        </w:numPr>
        <w:rPr>
          <w:lang w:val="en-IN"/>
        </w:rPr>
      </w:pPr>
      <w:r w:rsidRPr="00431E84">
        <w:rPr>
          <w:b/>
          <w:bCs/>
          <w:lang w:val="en-IN"/>
        </w:rPr>
        <w:t>Deployment</w:t>
      </w:r>
      <w:r w:rsidRPr="00431E84">
        <w:rPr>
          <w:lang w:val="en-IN"/>
        </w:rPr>
        <w:t xml:space="preserve"> – Launch web and mobile versions.</w:t>
      </w:r>
    </w:p>
    <w:p w14:paraId="385C2EC3" w14:textId="77777777" w:rsidR="00431E84" w:rsidRPr="00431E84" w:rsidRDefault="00431E84" w:rsidP="00431E84">
      <w:pPr>
        <w:numPr>
          <w:ilvl w:val="0"/>
          <w:numId w:val="24"/>
        </w:numPr>
        <w:rPr>
          <w:lang w:val="en-IN"/>
        </w:rPr>
      </w:pPr>
      <w:r w:rsidRPr="00431E84">
        <w:rPr>
          <w:b/>
          <w:bCs/>
          <w:lang w:val="en-IN"/>
        </w:rPr>
        <w:t>Improvement</w:t>
      </w:r>
      <w:r w:rsidRPr="00431E84">
        <w:rPr>
          <w:lang w:val="en-IN"/>
        </w:rPr>
        <w:t xml:space="preserve"> – Add multi-language support and deeper dark web crawling.</w:t>
      </w:r>
    </w:p>
    <w:p w14:paraId="437ABFFD" w14:textId="77777777" w:rsidR="00431E84" w:rsidRPr="00431E84" w:rsidRDefault="00431E84" w:rsidP="00431E84">
      <w:pPr>
        <w:rPr>
          <w:lang w:val="en-IN"/>
        </w:rPr>
      </w:pPr>
      <w:r w:rsidRPr="00431E84">
        <w:rPr>
          <w:lang w:val="en-IN"/>
        </w:rPr>
        <w:pict w14:anchorId="69B9C24B">
          <v:rect id="_x0000_i1153" style="width:0;height:1.5pt" o:hralign="center" o:hrstd="t" o:hr="t" fillcolor="#a0a0a0" stroked="f"/>
        </w:pict>
      </w:r>
    </w:p>
    <w:p w14:paraId="57241BE2" w14:textId="77777777" w:rsidR="00431E84" w:rsidRPr="00431E84" w:rsidRDefault="00431E84" w:rsidP="00431E84">
      <w:pPr>
        <w:rPr>
          <w:b/>
          <w:bCs/>
          <w:lang w:val="en-IN"/>
        </w:rPr>
      </w:pPr>
      <w:r w:rsidRPr="00431E84">
        <w:rPr>
          <w:b/>
          <w:bCs/>
          <w:lang w:val="en-IN"/>
        </w:rPr>
        <w:t>POV Statements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6"/>
        <w:gridCol w:w="2331"/>
        <w:gridCol w:w="3013"/>
      </w:tblGrid>
      <w:tr w:rsidR="00431E84" w:rsidRPr="00431E84" w14:paraId="475534F1" w14:textId="77777777">
        <w:trPr>
          <w:tblHeader/>
          <w:tblCellSpacing w:w="15" w:type="dxa"/>
        </w:trPr>
        <w:tc>
          <w:tcPr>
            <w:tcW w:w="0" w:type="auto"/>
            <w:vAlign w:val="center"/>
            <w:hideMark/>
          </w:tcPr>
          <w:p w14:paraId="1F4E982D" w14:textId="77777777" w:rsidR="00431E84" w:rsidRPr="00431E84" w:rsidRDefault="00431E84" w:rsidP="00431E84">
            <w:pPr>
              <w:rPr>
                <w:b/>
                <w:bCs/>
                <w:lang w:val="en-IN"/>
              </w:rPr>
            </w:pPr>
            <w:r w:rsidRPr="00431E84">
              <w:rPr>
                <w:b/>
                <w:bCs/>
                <w:lang w:val="en-IN"/>
              </w:rPr>
              <w:t>PoV Statement</w:t>
            </w:r>
          </w:p>
        </w:tc>
        <w:tc>
          <w:tcPr>
            <w:tcW w:w="0" w:type="auto"/>
            <w:vAlign w:val="center"/>
            <w:hideMark/>
          </w:tcPr>
          <w:p w14:paraId="2530BF7B" w14:textId="77777777" w:rsidR="00431E84" w:rsidRPr="00431E84" w:rsidRDefault="00431E84" w:rsidP="00431E84">
            <w:pPr>
              <w:rPr>
                <w:b/>
                <w:bCs/>
                <w:lang w:val="en-IN"/>
              </w:rPr>
            </w:pPr>
            <w:r w:rsidRPr="00431E84">
              <w:rPr>
                <w:b/>
                <w:bCs/>
                <w:lang w:val="en-IN"/>
              </w:rPr>
              <w:t>Benefit / Job / Need</w:t>
            </w:r>
          </w:p>
        </w:tc>
        <w:tc>
          <w:tcPr>
            <w:tcW w:w="0" w:type="auto"/>
            <w:vAlign w:val="center"/>
            <w:hideMark/>
          </w:tcPr>
          <w:p w14:paraId="5A2E8FF3" w14:textId="77777777" w:rsidR="00431E84" w:rsidRPr="00431E84" w:rsidRDefault="00431E84" w:rsidP="00431E84">
            <w:pPr>
              <w:rPr>
                <w:b/>
                <w:bCs/>
                <w:lang w:val="en-IN"/>
              </w:rPr>
            </w:pPr>
            <w:r w:rsidRPr="00431E84">
              <w:rPr>
                <w:b/>
                <w:bCs/>
                <w:lang w:val="en-IN"/>
              </w:rPr>
              <w:t>PoV Question</w:t>
            </w:r>
          </w:p>
        </w:tc>
      </w:tr>
      <w:tr w:rsidR="00431E84" w:rsidRPr="00431E84" w14:paraId="289AFA91" w14:textId="77777777">
        <w:trPr>
          <w:tblCellSpacing w:w="15" w:type="dxa"/>
        </w:trPr>
        <w:tc>
          <w:tcPr>
            <w:tcW w:w="0" w:type="auto"/>
            <w:vAlign w:val="center"/>
            <w:hideMark/>
          </w:tcPr>
          <w:p w14:paraId="2ADCEF53" w14:textId="77777777" w:rsidR="00431E84" w:rsidRPr="00431E84" w:rsidRDefault="00431E84" w:rsidP="00431E84">
            <w:pPr>
              <w:rPr>
                <w:lang w:val="en-IN"/>
              </w:rPr>
            </w:pPr>
            <w:r w:rsidRPr="00431E84">
              <w:rPr>
                <w:lang w:val="en-IN"/>
              </w:rPr>
              <w:t>We believe users need fast and trustworthy alerts when their personal data is leaked.</w:t>
            </w:r>
          </w:p>
        </w:tc>
        <w:tc>
          <w:tcPr>
            <w:tcW w:w="0" w:type="auto"/>
            <w:vAlign w:val="center"/>
            <w:hideMark/>
          </w:tcPr>
          <w:p w14:paraId="78D5FA99" w14:textId="77777777" w:rsidR="00431E84" w:rsidRPr="00431E84" w:rsidRDefault="00431E84" w:rsidP="00431E84">
            <w:pPr>
              <w:rPr>
                <w:lang w:val="en-IN"/>
              </w:rPr>
            </w:pPr>
            <w:r w:rsidRPr="00431E84">
              <w:rPr>
                <w:lang w:val="en-IN"/>
              </w:rPr>
              <w:t>Users want real-time protection and awareness.</w:t>
            </w:r>
          </w:p>
        </w:tc>
        <w:tc>
          <w:tcPr>
            <w:tcW w:w="0" w:type="auto"/>
            <w:vAlign w:val="center"/>
            <w:hideMark/>
          </w:tcPr>
          <w:p w14:paraId="43FBA94E" w14:textId="77777777" w:rsidR="00431E84" w:rsidRPr="00431E84" w:rsidRDefault="00431E84" w:rsidP="00431E84">
            <w:pPr>
              <w:rPr>
                <w:lang w:val="en-IN"/>
              </w:rPr>
            </w:pPr>
            <w:r w:rsidRPr="00431E84">
              <w:rPr>
                <w:lang w:val="en-IN"/>
              </w:rPr>
              <w:t>How might we ensure immediate and reliable alerts after a breach?</w:t>
            </w:r>
          </w:p>
        </w:tc>
      </w:tr>
      <w:tr w:rsidR="00431E84" w:rsidRPr="00431E84" w14:paraId="40AC8D86" w14:textId="77777777">
        <w:trPr>
          <w:tblCellSpacing w:w="15" w:type="dxa"/>
        </w:trPr>
        <w:tc>
          <w:tcPr>
            <w:tcW w:w="0" w:type="auto"/>
            <w:vAlign w:val="center"/>
            <w:hideMark/>
          </w:tcPr>
          <w:p w14:paraId="5C8B4F5C" w14:textId="77777777" w:rsidR="00431E84" w:rsidRPr="00431E84" w:rsidRDefault="00431E84" w:rsidP="00431E84">
            <w:pPr>
              <w:rPr>
                <w:lang w:val="en-IN"/>
              </w:rPr>
            </w:pPr>
            <w:r w:rsidRPr="00431E84">
              <w:rPr>
                <w:lang w:val="en-IN"/>
              </w:rPr>
              <w:t>We believe users deserve clear explanations for detected breaches.</w:t>
            </w:r>
          </w:p>
        </w:tc>
        <w:tc>
          <w:tcPr>
            <w:tcW w:w="0" w:type="auto"/>
            <w:vAlign w:val="center"/>
            <w:hideMark/>
          </w:tcPr>
          <w:p w14:paraId="67706F96" w14:textId="77777777" w:rsidR="00431E84" w:rsidRPr="00431E84" w:rsidRDefault="00431E84" w:rsidP="00431E84">
            <w:pPr>
              <w:rPr>
                <w:lang w:val="en-IN"/>
              </w:rPr>
            </w:pPr>
            <w:r w:rsidRPr="00431E84">
              <w:rPr>
                <w:lang w:val="en-IN"/>
              </w:rPr>
              <w:t>Users need transparency to trust the system.</w:t>
            </w:r>
          </w:p>
        </w:tc>
        <w:tc>
          <w:tcPr>
            <w:tcW w:w="0" w:type="auto"/>
            <w:vAlign w:val="center"/>
            <w:hideMark/>
          </w:tcPr>
          <w:p w14:paraId="5F75AE4C" w14:textId="77777777" w:rsidR="00431E84" w:rsidRPr="00431E84" w:rsidRDefault="00431E84" w:rsidP="00431E84">
            <w:pPr>
              <w:rPr>
                <w:lang w:val="en-IN"/>
              </w:rPr>
            </w:pPr>
            <w:r w:rsidRPr="00431E84">
              <w:rPr>
                <w:lang w:val="en-IN"/>
              </w:rPr>
              <w:t>How might we explain breach sources and severity simply?</w:t>
            </w:r>
          </w:p>
        </w:tc>
      </w:tr>
      <w:tr w:rsidR="00431E84" w:rsidRPr="00431E84" w14:paraId="421698FF" w14:textId="77777777">
        <w:trPr>
          <w:tblCellSpacing w:w="15" w:type="dxa"/>
        </w:trPr>
        <w:tc>
          <w:tcPr>
            <w:tcW w:w="0" w:type="auto"/>
            <w:vAlign w:val="center"/>
            <w:hideMark/>
          </w:tcPr>
          <w:p w14:paraId="36BE2772" w14:textId="77777777" w:rsidR="00431E84" w:rsidRPr="00431E84" w:rsidRDefault="00431E84" w:rsidP="00431E84">
            <w:pPr>
              <w:rPr>
                <w:lang w:val="en-IN"/>
              </w:rPr>
            </w:pPr>
            <w:r w:rsidRPr="00431E84">
              <w:rPr>
                <w:lang w:val="en-IN"/>
              </w:rPr>
              <w:t>We believe users need privacy-first security tools.</w:t>
            </w:r>
          </w:p>
        </w:tc>
        <w:tc>
          <w:tcPr>
            <w:tcW w:w="0" w:type="auto"/>
            <w:vAlign w:val="center"/>
            <w:hideMark/>
          </w:tcPr>
          <w:p w14:paraId="37FC0B1E" w14:textId="77777777" w:rsidR="00431E84" w:rsidRPr="00431E84" w:rsidRDefault="00431E84" w:rsidP="00431E84">
            <w:pPr>
              <w:rPr>
                <w:lang w:val="en-IN"/>
              </w:rPr>
            </w:pPr>
            <w:r w:rsidRPr="00431E84">
              <w:rPr>
                <w:lang w:val="en-IN"/>
              </w:rPr>
              <w:t>Users fear misuse of their data during monitoring.</w:t>
            </w:r>
          </w:p>
        </w:tc>
        <w:tc>
          <w:tcPr>
            <w:tcW w:w="0" w:type="auto"/>
            <w:vAlign w:val="center"/>
            <w:hideMark/>
          </w:tcPr>
          <w:p w14:paraId="5B435B68" w14:textId="77777777" w:rsidR="00431E84" w:rsidRPr="00431E84" w:rsidRDefault="00431E84" w:rsidP="00431E84">
            <w:pPr>
              <w:rPr>
                <w:lang w:val="en-IN"/>
              </w:rPr>
            </w:pPr>
            <w:r w:rsidRPr="00431E84">
              <w:rPr>
                <w:lang w:val="en-IN"/>
              </w:rPr>
              <w:t>How might we secure user data while scanning for leaks?</w:t>
            </w:r>
          </w:p>
        </w:tc>
      </w:tr>
      <w:tr w:rsidR="00431E84" w:rsidRPr="00431E84" w14:paraId="4A2EA943" w14:textId="77777777">
        <w:trPr>
          <w:tblCellSpacing w:w="15" w:type="dxa"/>
        </w:trPr>
        <w:tc>
          <w:tcPr>
            <w:tcW w:w="0" w:type="auto"/>
            <w:vAlign w:val="center"/>
            <w:hideMark/>
          </w:tcPr>
          <w:p w14:paraId="77F83DE8" w14:textId="77777777" w:rsidR="00431E84" w:rsidRPr="00431E84" w:rsidRDefault="00431E84" w:rsidP="00431E84">
            <w:pPr>
              <w:rPr>
                <w:lang w:val="en-IN"/>
              </w:rPr>
            </w:pPr>
            <w:r w:rsidRPr="00431E84">
              <w:rPr>
                <w:lang w:val="en-IN"/>
              </w:rPr>
              <w:t>We believe awareness is key to prevention.</w:t>
            </w:r>
          </w:p>
        </w:tc>
        <w:tc>
          <w:tcPr>
            <w:tcW w:w="0" w:type="auto"/>
            <w:vAlign w:val="center"/>
            <w:hideMark/>
          </w:tcPr>
          <w:p w14:paraId="096BF43B" w14:textId="77777777" w:rsidR="00431E84" w:rsidRPr="00431E84" w:rsidRDefault="00431E84" w:rsidP="00431E84">
            <w:pPr>
              <w:rPr>
                <w:lang w:val="en-IN"/>
              </w:rPr>
            </w:pPr>
            <w:r w:rsidRPr="00431E84">
              <w:rPr>
                <w:lang w:val="en-IN"/>
              </w:rPr>
              <w:t>Users often repeat unsafe digital habits.</w:t>
            </w:r>
          </w:p>
        </w:tc>
        <w:tc>
          <w:tcPr>
            <w:tcW w:w="0" w:type="auto"/>
            <w:vAlign w:val="center"/>
            <w:hideMark/>
          </w:tcPr>
          <w:p w14:paraId="0D853428" w14:textId="77777777" w:rsidR="00431E84" w:rsidRPr="00431E84" w:rsidRDefault="00431E84" w:rsidP="00431E84">
            <w:pPr>
              <w:rPr>
                <w:lang w:val="en-IN"/>
              </w:rPr>
            </w:pPr>
            <w:r w:rsidRPr="00431E84">
              <w:rPr>
                <w:lang w:val="en-IN"/>
              </w:rPr>
              <w:t>How might we integrate security tips and awareness tools within the system?</w:t>
            </w:r>
          </w:p>
        </w:tc>
      </w:tr>
      <w:tr w:rsidR="00431E84" w:rsidRPr="00431E84" w14:paraId="077589E8" w14:textId="77777777">
        <w:trPr>
          <w:tblCellSpacing w:w="15" w:type="dxa"/>
        </w:trPr>
        <w:tc>
          <w:tcPr>
            <w:tcW w:w="0" w:type="auto"/>
            <w:vAlign w:val="center"/>
            <w:hideMark/>
          </w:tcPr>
          <w:p w14:paraId="7B205B29" w14:textId="77777777" w:rsidR="00431E84" w:rsidRPr="00431E84" w:rsidRDefault="00431E84" w:rsidP="00431E84">
            <w:pPr>
              <w:rPr>
                <w:lang w:val="en-IN"/>
              </w:rPr>
            </w:pPr>
            <w:r w:rsidRPr="00431E84">
              <w:rPr>
                <w:lang w:val="en-IN"/>
              </w:rPr>
              <w:t>We believe multiple alert channels improve safety.</w:t>
            </w:r>
          </w:p>
        </w:tc>
        <w:tc>
          <w:tcPr>
            <w:tcW w:w="0" w:type="auto"/>
            <w:vAlign w:val="center"/>
            <w:hideMark/>
          </w:tcPr>
          <w:p w14:paraId="23561C59" w14:textId="77777777" w:rsidR="00431E84" w:rsidRPr="00431E84" w:rsidRDefault="00431E84" w:rsidP="00431E84">
            <w:pPr>
              <w:rPr>
                <w:lang w:val="en-IN"/>
              </w:rPr>
            </w:pPr>
            <w:r w:rsidRPr="00431E84">
              <w:rPr>
                <w:lang w:val="en-IN"/>
              </w:rPr>
              <w:t>Users may miss a single source of alert.</w:t>
            </w:r>
          </w:p>
        </w:tc>
        <w:tc>
          <w:tcPr>
            <w:tcW w:w="0" w:type="auto"/>
            <w:vAlign w:val="center"/>
            <w:hideMark/>
          </w:tcPr>
          <w:p w14:paraId="398A3DE7" w14:textId="77777777" w:rsidR="00431E84" w:rsidRPr="00431E84" w:rsidRDefault="00431E84" w:rsidP="00431E84">
            <w:pPr>
              <w:rPr>
                <w:lang w:val="en-IN"/>
              </w:rPr>
            </w:pPr>
            <w:r w:rsidRPr="00431E84">
              <w:rPr>
                <w:lang w:val="en-IN"/>
              </w:rPr>
              <w:t>How might we deliver alerts across SMS, app, and email seamlessly?</w:t>
            </w:r>
          </w:p>
        </w:tc>
      </w:tr>
    </w:tbl>
    <w:p w14:paraId="43384B98" w14:textId="77777777" w:rsidR="00431E84" w:rsidRPr="00431E84" w:rsidRDefault="00431E84" w:rsidP="00431E84">
      <w:pPr>
        <w:rPr>
          <w:lang w:val="en-IN"/>
        </w:rPr>
      </w:pPr>
      <w:r w:rsidRPr="00431E84">
        <w:rPr>
          <w:lang w:val="en-IN"/>
        </w:rPr>
        <w:pict w14:anchorId="165F93A3">
          <v:rect id="_x0000_i1154" style="width:0;height:1.5pt" o:hralign="center" o:hrstd="t" o:hr="t" fillcolor="#a0a0a0" stroked="f"/>
        </w:pict>
      </w:r>
    </w:p>
    <w:p w14:paraId="61B8D68A" w14:textId="77777777" w:rsidR="00431E84" w:rsidRPr="00431E84" w:rsidRDefault="00431E84" w:rsidP="00431E84">
      <w:pPr>
        <w:rPr>
          <w:b/>
          <w:bCs/>
          <w:lang w:val="en-IN"/>
        </w:rPr>
      </w:pPr>
      <w:r w:rsidRPr="00431E84">
        <w:rPr>
          <w:b/>
          <w:bCs/>
          <w:lang w:val="en-IN"/>
        </w:rPr>
        <w:t>Design Challenge Statement</w:t>
      </w:r>
    </w:p>
    <w:p w14:paraId="0B0B618D" w14:textId="77777777" w:rsidR="00431E84" w:rsidRPr="00431E84" w:rsidRDefault="00431E84" w:rsidP="00431E84">
      <w:pPr>
        <w:rPr>
          <w:lang w:val="en-IN"/>
        </w:rPr>
      </w:pPr>
      <w:r w:rsidRPr="00431E84">
        <w:rPr>
          <w:b/>
          <w:bCs/>
          <w:lang w:val="en-IN"/>
        </w:rPr>
        <w:t>Design Challenge:</w:t>
      </w:r>
      <w:r w:rsidRPr="00431E84">
        <w:rPr>
          <w:lang w:val="en-IN"/>
        </w:rPr>
        <w:br/>
        <w:t xml:space="preserve">Design an intelligent, privacy-focused, and real-time </w:t>
      </w:r>
      <w:r w:rsidRPr="00431E84">
        <w:rPr>
          <w:b/>
          <w:bCs/>
          <w:lang w:val="en-IN"/>
        </w:rPr>
        <w:t>Personal Data Breach Alert System</w:t>
      </w:r>
      <w:r w:rsidRPr="00431E84">
        <w:rPr>
          <w:lang w:val="en-IN"/>
        </w:rPr>
        <w:t xml:space="preserve"> that detects data leaks, verifies authenticity, alerts users across multiple channels, and empowers them to take preventive actions — all while maintaining high transparency and security.</w:t>
      </w:r>
    </w:p>
    <w:p w14:paraId="4EAA0389" w14:textId="77777777" w:rsidR="00431E84" w:rsidRPr="00431E84" w:rsidRDefault="00431E84" w:rsidP="00431E84">
      <w:pPr>
        <w:rPr>
          <w:lang w:val="en-IN"/>
        </w:rPr>
      </w:pPr>
      <w:r w:rsidRPr="00431E84">
        <w:rPr>
          <w:lang w:val="en-IN"/>
        </w:rPr>
        <w:lastRenderedPageBreak/>
        <w:pict w14:anchorId="6BAF8644">
          <v:rect id="_x0000_i1155" style="width:0;height:1.5pt" o:hralign="center" o:hrstd="t" o:hr="t" fillcolor="#a0a0a0" stroked="f"/>
        </w:pict>
      </w:r>
    </w:p>
    <w:p w14:paraId="6B568A24" w14:textId="77777777" w:rsidR="00431E84" w:rsidRPr="00431E84" w:rsidRDefault="00431E84" w:rsidP="00431E84">
      <w:pPr>
        <w:rPr>
          <w:b/>
          <w:bCs/>
          <w:lang w:val="en-IN"/>
        </w:rPr>
      </w:pPr>
      <w:r w:rsidRPr="00431E84">
        <w:rPr>
          <w:b/>
          <w:bCs/>
          <w:lang w:val="en-IN"/>
        </w:rPr>
        <w:t>17. Validation Plan with Stakeholders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6"/>
        <w:gridCol w:w="1253"/>
        <w:gridCol w:w="2638"/>
        <w:gridCol w:w="3023"/>
      </w:tblGrid>
      <w:tr w:rsidR="00431E84" w:rsidRPr="00431E84" w14:paraId="6EC3BF6C" w14:textId="77777777">
        <w:trPr>
          <w:tblHeader/>
          <w:tblCellSpacing w:w="15" w:type="dxa"/>
        </w:trPr>
        <w:tc>
          <w:tcPr>
            <w:tcW w:w="0" w:type="auto"/>
            <w:vAlign w:val="center"/>
            <w:hideMark/>
          </w:tcPr>
          <w:p w14:paraId="71FE6C14" w14:textId="77777777" w:rsidR="00431E84" w:rsidRPr="00431E84" w:rsidRDefault="00431E84" w:rsidP="00431E84">
            <w:pPr>
              <w:rPr>
                <w:b/>
                <w:bCs/>
                <w:lang w:val="en-IN"/>
              </w:rPr>
            </w:pPr>
            <w:r w:rsidRPr="00431E84">
              <w:rPr>
                <w:b/>
                <w:bCs/>
                <w:lang w:val="en-IN"/>
              </w:rPr>
              <w:t>Stakeholder / User</w:t>
            </w:r>
          </w:p>
        </w:tc>
        <w:tc>
          <w:tcPr>
            <w:tcW w:w="0" w:type="auto"/>
            <w:vAlign w:val="center"/>
            <w:hideMark/>
          </w:tcPr>
          <w:p w14:paraId="488535C6" w14:textId="77777777" w:rsidR="00431E84" w:rsidRPr="00431E84" w:rsidRDefault="00431E84" w:rsidP="00431E84">
            <w:pPr>
              <w:rPr>
                <w:b/>
                <w:bCs/>
                <w:lang w:val="en-IN"/>
              </w:rPr>
            </w:pPr>
            <w:r w:rsidRPr="00431E84">
              <w:rPr>
                <w:b/>
                <w:bCs/>
                <w:lang w:val="en-IN"/>
              </w:rPr>
              <w:t>Role</w:t>
            </w:r>
          </w:p>
        </w:tc>
        <w:tc>
          <w:tcPr>
            <w:tcW w:w="0" w:type="auto"/>
            <w:vAlign w:val="center"/>
            <w:hideMark/>
          </w:tcPr>
          <w:p w14:paraId="396CC62C" w14:textId="77777777" w:rsidR="00431E84" w:rsidRPr="00431E84" w:rsidRDefault="00431E84" w:rsidP="00431E84">
            <w:pPr>
              <w:rPr>
                <w:b/>
                <w:bCs/>
                <w:lang w:val="en-IN"/>
              </w:rPr>
            </w:pPr>
            <w:r w:rsidRPr="00431E84">
              <w:rPr>
                <w:b/>
                <w:bCs/>
                <w:lang w:val="en-IN"/>
              </w:rPr>
              <w:t>Feedback on Problem Statement</w:t>
            </w:r>
          </w:p>
        </w:tc>
        <w:tc>
          <w:tcPr>
            <w:tcW w:w="0" w:type="auto"/>
            <w:vAlign w:val="center"/>
            <w:hideMark/>
          </w:tcPr>
          <w:p w14:paraId="1CFB4646" w14:textId="77777777" w:rsidR="00431E84" w:rsidRPr="00431E84" w:rsidRDefault="00431E84" w:rsidP="00431E84">
            <w:pPr>
              <w:rPr>
                <w:b/>
                <w:bCs/>
                <w:lang w:val="en-IN"/>
              </w:rPr>
            </w:pPr>
            <w:r w:rsidRPr="00431E84">
              <w:rPr>
                <w:b/>
                <w:bCs/>
                <w:lang w:val="en-IN"/>
              </w:rPr>
              <w:t>Suggestions for Improvement</w:t>
            </w:r>
          </w:p>
        </w:tc>
      </w:tr>
      <w:tr w:rsidR="00431E84" w:rsidRPr="00431E84" w14:paraId="3835DF2F" w14:textId="77777777">
        <w:trPr>
          <w:tblCellSpacing w:w="15" w:type="dxa"/>
        </w:trPr>
        <w:tc>
          <w:tcPr>
            <w:tcW w:w="0" w:type="auto"/>
            <w:vAlign w:val="center"/>
            <w:hideMark/>
          </w:tcPr>
          <w:p w14:paraId="669383D3" w14:textId="77777777" w:rsidR="00431E84" w:rsidRPr="00431E84" w:rsidRDefault="00431E84" w:rsidP="00431E84">
            <w:pPr>
              <w:rPr>
                <w:lang w:val="en-IN"/>
              </w:rPr>
            </w:pPr>
            <w:r w:rsidRPr="00431E84">
              <w:rPr>
                <w:b/>
                <w:bCs/>
                <w:lang w:val="en-IN"/>
              </w:rPr>
              <w:t>Students</w:t>
            </w:r>
          </w:p>
        </w:tc>
        <w:tc>
          <w:tcPr>
            <w:tcW w:w="0" w:type="auto"/>
            <w:vAlign w:val="center"/>
            <w:hideMark/>
          </w:tcPr>
          <w:p w14:paraId="44351D94" w14:textId="77777777" w:rsidR="00431E84" w:rsidRPr="00431E84" w:rsidRDefault="00431E84" w:rsidP="00431E84">
            <w:pPr>
              <w:rPr>
                <w:lang w:val="en-IN"/>
              </w:rPr>
            </w:pPr>
            <w:r w:rsidRPr="00431E84">
              <w:rPr>
                <w:lang w:val="en-IN"/>
              </w:rPr>
              <w:t>End Users</w:t>
            </w:r>
          </w:p>
        </w:tc>
        <w:tc>
          <w:tcPr>
            <w:tcW w:w="0" w:type="auto"/>
            <w:vAlign w:val="center"/>
            <w:hideMark/>
          </w:tcPr>
          <w:p w14:paraId="44BC8E22" w14:textId="77777777" w:rsidR="00431E84" w:rsidRPr="00431E84" w:rsidRDefault="00431E84" w:rsidP="00431E84">
            <w:pPr>
              <w:rPr>
                <w:lang w:val="en-IN"/>
              </w:rPr>
            </w:pPr>
            <w:r w:rsidRPr="00431E84">
              <w:rPr>
                <w:lang w:val="en-IN"/>
              </w:rPr>
              <w:t>Helps secure academic and personal accounts</w:t>
            </w:r>
          </w:p>
        </w:tc>
        <w:tc>
          <w:tcPr>
            <w:tcW w:w="0" w:type="auto"/>
            <w:vAlign w:val="center"/>
            <w:hideMark/>
          </w:tcPr>
          <w:p w14:paraId="10A58040" w14:textId="77777777" w:rsidR="00431E84" w:rsidRPr="00431E84" w:rsidRDefault="00431E84" w:rsidP="00431E84">
            <w:pPr>
              <w:rPr>
                <w:lang w:val="en-IN"/>
              </w:rPr>
            </w:pPr>
            <w:r w:rsidRPr="00431E84">
              <w:rPr>
                <w:lang w:val="en-IN"/>
              </w:rPr>
              <w:t>Add password safety tips and breach history log</w:t>
            </w:r>
          </w:p>
        </w:tc>
      </w:tr>
      <w:tr w:rsidR="00431E84" w:rsidRPr="00431E84" w14:paraId="218294A9" w14:textId="77777777">
        <w:trPr>
          <w:tblCellSpacing w:w="15" w:type="dxa"/>
        </w:trPr>
        <w:tc>
          <w:tcPr>
            <w:tcW w:w="0" w:type="auto"/>
            <w:vAlign w:val="center"/>
            <w:hideMark/>
          </w:tcPr>
          <w:p w14:paraId="05BFCFF1" w14:textId="77777777" w:rsidR="00431E84" w:rsidRPr="00431E84" w:rsidRDefault="00431E84" w:rsidP="00431E84">
            <w:pPr>
              <w:rPr>
                <w:lang w:val="en-IN"/>
              </w:rPr>
            </w:pPr>
            <w:r w:rsidRPr="00431E84">
              <w:rPr>
                <w:b/>
                <w:bCs/>
                <w:lang w:val="en-IN"/>
              </w:rPr>
              <w:t>Employees</w:t>
            </w:r>
          </w:p>
        </w:tc>
        <w:tc>
          <w:tcPr>
            <w:tcW w:w="0" w:type="auto"/>
            <w:vAlign w:val="center"/>
            <w:hideMark/>
          </w:tcPr>
          <w:p w14:paraId="2A98F711" w14:textId="77777777" w:rsidR="00431E84" w:rsidRPr="00431E84" w:rsidRDefault="00431E84" w:rsidP="00431E84">
            <w:pPr>
              <w:rPr>
                <w:lang w:val="en-IN"/>
              </w:rPr>
            </w:pPr>
            <w:r w:rsidRPr="00431E84">
              <w:rPr>
                <w:lang w:val="en-IN"/>
              </w:rPr>
              <w:t>End Users</w:t>
            </w:r>
          </w:p>
        </w:tc>
        <w:tc>
          <w:tcPr>
            <w:tcW w:w="0" w:type="auto"/>
            <w:vAlign w:val="center"/>
            <w:hideMark/>
          </w:tcPr>
          <w:p w14:paraId="494B0897" w14:textId="77777777" w:rsidR="00431E84" w:rsidRPr="00431E84" w:rsidRDefault="00431E84" w:rsidP="00431E84">
            <w:pPr>
              <w:rPr>
                <w:lang w:val="en-IN"/>
              </w:rPr>
            </w:pPr>
            <w:r w:rsidRPr="00431E84">
              <w:rPr>
                <w:lang w:val="en-IN"/>
              </w:rPr>
              <w:t>Useful for work email monitoring</w:t>
            </w:r>
          </w:p>
        </w:tc>
        <w:tc>
          <w:tcPr>
            <w:tcW w:w="0" w:type="auto"/>
            <w:vAlign w:val="center"/>
            <w:hideMark/>
          </w:tcPr>
          <w:p w14:paraId="5E955249" w14:textId="77777777" w:rsidR="00431E84" w:rsidRPr="00431E84" w:rsidRDefault="00431E84" w:rsidP="00431E84">
            <w:pPr>
              <w:rPr>
                <w:lang w:val="en-IN"/>
              </w:rPr>
            </w:pPr>
            <w:r w:rsidRPr="00431E84">
              <w:rPr>
                <w:lang w:val="en-IN"/>
              </w:rPr>
              <w:t>Include multi-account monitoring option</w:t>
            </w:r>
          </w:p>
        </w:tc>
      </w:tr>
      <w:tr w:rsidR="00431E84" w:rsidRPr="00431E84" w14:paraId="1C53E9CE" w14:textId="77777777">
        <w:trPr>
          <w:tblCellSpacing w:w="15" w:type="dxa"/>
        </w:trPr>
        <w:tc>
          <w:tcPr>
            <w:tcW w:w="0" w:type="auto"/>
            <w:vAlign w:val="center"/>
            <w:hideMark/>
          </w:tcPr>
          <w:p w14:paraId="298DDE94" w14:textId="77777777" w:rsidR="00431E84" w:rsidRPr="00431E84" w:rsidRDefault="00431E84" w:rsidP="00431E84">
            <w:pPr>
              <w:rPr>
                <w:lang w:val="en-IN"/>
              </w:rPr>
            </w:pPr>
            <w:r w:rsidRPr="00431E84">
              <w:rPr>
                <w:b/>
                <w:bCs/>
                <w:lang w:val="en-IN"/>
              </w:rPr>
              <w:t>IT Professionals</w:t>
            </w:r>
          </w:p>
        </w:tc>
        <w:tc>
          <w:tcPr>
            <w:tcW w:w="0" w:type="auto"/>
            <w:vAlign w:val="center"/>
            <w:hideMark/>
          </w:tcPr>
          <w:p w14:paraId="42A09CAC" w14:textId="77777777" w:rsidR="00431E84" w:rsidRPr="00431E84" w:rsidRDefault="00431E84" w:rsidP="00431E84">
            <w:pPr>
              <w:rPr>
                <w:lang w:val="en-IN"/>
              </w:rPr>
            </w:pPr>
            <w:r w:rsidRPr="00431E84">
              <w:rPr>
                <w:lang w:val="en-IN"/>
              </w:rPr>
              <w:t>Developers</w:t>
            </w:r>
          </w:p>
        </w:tc>
        <w:tc>
          <w:tcPr>
            <w:tcW w:w="0" w:type="auto"/>
            <w:vAlign w:val="center"/>
            <w:hideMark/>
          </w:tcPr>
          <w:p w14:paraId="26A74236" w14:textId="77777777" w:rsidR="00431E84" w:rsidRPr="00431E84" w:rsidRDefault="00431E84" w:rsidP="00431E84">
            <w:pPr>
              <w:rPr>
                <w:lang w:val="en-IN"/>
              </w:rPr>
            </w:pPr>
            <w:r w:rsidRPr="00431E84">
              <w:rPr>
                <w:lang w:val="en-IN"/>
              </w:rPr>
              <w:t>Strong AI design and scalability</w:t>
            </w:r>
          </w:p>
        </w:tc>
        <w:tc>
          <w:tcPr>
            <w:tcW w:w="0" w:type="auto"/>
            <w:vAlign w:val="center"/>
            <w:hideMark/>
          </w:tcPr>
          <w:p w14:paraId="79A3CF48" w14:textId="77777777" w:rsidR="00431E84" w:rsidRPr="00431E84" w:rsidRDefault="00431E84" w:rsidP="00431E84">
            <w:pPr>
              <w:rPr>
                <w:lang w:val="en-IN"/>
              </w:rPr>
            </w:pPr>
            <w:r w:rsidRPr="00431E84">
              <w:rPr>
                <w:lang w:val="en-IN"/>
              </w:rPr>
              <w:t>Integrate open-source threat intelligence</w:t>
            </w:r>
          </w:p>
        </w:tc>
      </w:tr>
      <w:tr w:rsidR="00431E84" w:rsidRPr="00431E84" w14:paraId="12B76B35" w14:textId="77777777">
        <w:trPr>
          <w:tblCellSpacing w:w="15" w:type="dxa"/>
        </w:trPr>
        <w:tc>
          <w:tcPr>
            <w:tcW w:w="0" w:type="auto"/>
            <w:vAlign w:val="center"/>
            <w:hideMark/>
          </w:tcPr>
          <w:p w14:paraId="5A3D45FF" w14:textId="77777777" w:rsidR="00431E84" w:rsidRPr="00431E84" w:rsidRDefault="00431E84" w:rsidP="00431E84">
            <w:pPr>
              <w:rPr>
                <w:lang w:val="en-IN"/>
              </w:rPr>
            </w:pPr>
            <w:r w:rsidRPr="00431E84">
              <w:rPr>
                <w:b/>
                <w:bCs/>
                <w:lang w:val="en-IN"/>
              </w:rPr>
              <w:t>Organizations</w:t>
            </w:r>
          </w:p>
        </w:tc>
        <w:tc>
          <w:tcPr>
            <w:tcW w:w="0" w:type="auto"/>
            <w:vAlign w:val="center"/>
            <w:hideMark/>
          </w:tcPr>
          <w:p w14:paraId="7BB33062" w14:textId="77777777" w:rsidR="00431E84" w:rsidRPr="00431E84" w:rsidRDefault="00431E84" w:rsidP="00431E84">
            <w:pPr>
              <w:rPr>
                <w:lang w:val="en-IN"/>
              </w:rPr>
            </w:pPr>
            <w:r w:rsidRPr="00431E84">
              <w:rPr>
                <w:lang w:val="en-IN"/>
              </w:rPr>
              <w:t>Data Handlers</w:t>
            </w:r>
          </w:p>
        </w:tc>
        <w:tc>
          <w:tcPr>
            <w:tcW w:w="0" w:type="auto"/>
            <w:vAlign w:val="center"/>
            <w:hideMark/>
          </w:tcPr>
          <w:p w14:paraId="24541D42" w14:textId="77777777" w:rsidR="00431E84" w:rsidRPr="00431E84" w:rsidRDefault="00431E84" w:rsidP="00431E84">
            <w:pPr>
              <w:rPr>
                <w:lang w:val="en-IN"/>
              </w:rPr>
            </w:pPr>
            <w:r w:rsidRPr="00431E84">
              <w:rPr>
                <w:lang w:val="en-IN"/>
              </w:rPr>
              <w:t>Increases customer trust</w:t>
            </w:r>
          </w:p>
        </w:tc>
        <w:tc>
          <w:tcPr>
            <w:tcW w:w="0" w:type="auto"/>
            <w:vAlign w:val="center"/>
            <w:hideMark/>
          </w:tcPr>
          <w:p w14:paraId="49F337FB" w14:textId="77777777" w:rsidR="00431E84" w:rsidRPr="00431E84" w:rsidRDefault="00431E84" w:rsidP="00431E84">
            <w:pPr>
              <w:rPr>
                <w:lang w:val="en-IN"/>
              </w:rPr>
            </w:pPr>
            <w:r w:rsidRPr="00431E84">
              <w:rPr>
                <w:lang w:val="en-IN"/>
              </w:rPr>
              <w:t>Add admin dashboards for bulk user management</w:t>
            </w:r>
          </w:p>
        </w:tc>
      </w:tr>
    </w:tbl>
    <w:p w14:paraId="21988D9F" w14:textId="77777777" w:rsidR="00431E84" w:rsidRPr="00431E84" w:rsidRDefault="00431E84" w:rsidP="00431E84">
      <w:pPr>
        <w:rPr>
          <w:lang w:val="en-IN"/>
        </w:rPr>
      </w:pPr>
      <w:r w:rsidRPr="00431E84">
        <w:rPr>
          <w:lang w:val="en-IN"/>
        </w:rPr>
        <w:pict w14:anchorId="47BEC56E">
          <v:rect id="_x0000_i1156" style="width:0;height:1.5pt" o:hralign="center" o:hrstd="t" o:hr="t" fillcolor="#a0a0a0" stroked="f"/>
        </w:pict>
      </w:r>
    </w:p>
    <w:p w14:paraId="747DDD88" w14:textId="77777777" w:rsidR="00431E84" w:rsidRPr="00431E84" w:rsidRDefault="00431E84" w:rsidP="00431E84">
      <w:pPr>
        <w:rPr>
          <w:b/>
          <w:bCs/>
          <w:lang w:val="en-IN"/>
        </w:rPr>
      </w:pPr>
      <w:r w:rsidRPr="00431E84">
        <w:rPr>
          <w:b/>
          <w:bCs/>
          <w:lang w:val="en-IN"/>
        </w:rPr>
        <w:t>18. Ideation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2"/>
        <w:gridCol w:w="2132"/>
        <w:gridCol w:w="3021"/>
        <w:gridCol w:w="2345"/>
      </w:tblGrid>
      <w:tr w:rsidR="00431E84" w:rsidRPr="00431E84" w14:paraId="4CE63A19" w14:textId="77777777">
        <w:trPr>
          <w:tblHeader/>
          <w:tblCellSpacing w:w="15" w:type="dxa"/>
        </w:trPr>
        <w:tc>
          <w:tcPr>
            <w:tcW w:w="0" w:type="auto"/>
            <w:vAlign w:val="center"/>
            <w:hideMark/>
          </w:tcPr>
          <w:p w14:paraId="1BA8A345" w14:textId="77777777" w:rsidR="00431E84" w:rsidRPr="00431E84" w:rsidRDefault="00431E84" w:rsidP="00431E84">
            <w:pPr>
              <w:rPr>
                <w:b/>
                <w:bCs/>
                <w:lang w:val="en-IN"/>
              </w:rPr>
            </w:pPr>
            <w:r w:rsidRPr="00431E84">
              <w:rPr>
                <w:b/>
                <w:bCs/>
                <w:lang w:val="en-IN"/>
              </w:rPr>
              <w:t>Idea Number</w:t>
            </w:r>
          </w:p>
        </w:tc>
        <w:tc>
          <w:tcPr>
            <w:tcW w:w="0" w:type="auto"/>
            <w:vAlign w:val="center"/>
            <w:hideMark/>
          </w:tcPr>
          <w:p w14:paraId="2F8C4118" w14:textId="77777777" w:rsidR="00431E84" w:rsidRPr="00431E84" w:rsidRDefault="00431E84" w:rsidP="00431E84">
            <w:pPr>
              <w:rPr>
                <w:b/>
                <w:bCs/>
                <w:lang w:val="en-IN"/>
              </w:rPr>
            </w:pPr>
            <w:r w:rsidRPr="00431E84">
              <w:rPr>
                <w:b/>
                <w:bCs/>
                <w:lang w:val="en-IN"/>
              </w:rPr>
              <w:t>Proposed Solution</w:t>
            </w:r>
          </w:p>
        </w:tc>
        <w:tc>
          <w:tcPr>
            <w:tcW w:w="0" w:type="auto"/>
            <w:vAlign w:val="center"/>
            <w:hideMark/>
          </w:tcPr>
          <w:p w14:paraId="32AA03F2" w14:textId="77777777" w:rsidR="00431E84" w:rsidRPr="00431E84" w:rsidRDefault="00431E84" w:rsidP="00431E84">
            <w:pPr>
              <w:rPr>
                <w:b/>
                <w:bCs/>
                <w:lang w:val="en-IN"/>
              </w:rPr>
            </w:pPr>
            <w:r w:rsidRPr="00431E84">
              <w:rPr>
                <w:b/>
                <w:bCs/>
                <w:lang w:val="en-IN"/>
              </w:rPr>
              <w:t>Key Features / Benefits</w:t>
            </w:r>
          </w:p>
        </w:tc>
        <w:tc>
          <w:tcPr>
            <w:tcW w:w="0" w:type="auto"/>
            <w:vAlign w:val="center"/>
            <w:hideMark/>
          </w:tcPr>
          <w:p w14:paraId="3F6626AB" w14:textId="77777777" w:rsidR="00431E84" w:rsidRPr="00431E84" w:rsidRDefault="00431E84" w:rsidP="00431E84">
            <w:pPr>
              <w:rPr>
                <w:b/>
                <w:bCs/>
                <w:lang w:val="en-IN"/>
              </w:rPr>
            </w:pPr>
            <w:r w:rsidRPr="00431E84">
              <w:rPr>
                <w:b/>
                <w:bCs/>
                <w:lang w:val="en-IN"/>
              </w:rPr>
              <w:t>Challenges / Concerns</w:t>
            </w:r>
          </w:p>
        </w:tc>
      </w:tr>
      <w:tr w:rsidR="00431E84" w:rsidRPr="00431E84" w14:paraId="38B2E20E" w14:textId="77777777">
        <w:trPr>
          <w:tblCellSpacing w:w="15" w:type="dxa"/>
        </w:trPr>
        <w:tc>
          <w:tcPr>
            <w:tcW w:w="0" w:type="auto"/>
            <w:vAlign w:val="center"/>
            <w:hideMark/>
          </w:tcPr>
          <w:p w14:paraId="374FB1F7" w14:textId="77777777" w:rsidR="00431E84" w:rsidRPr="00431E84" w:rsidRDefault="00431E84" w:rsidP="00431E84">
            <w:pPr>
              <w:rPr>
                <w:lang w:val="en-IN"/>
              </w:rPr>
            </w:pPr>
            <w:r w:rsidRPr="00431E84">
              <w:rPr>
                <w:b/>
                <w:bCs/>
                <w:lang w:val="en-IN"/>
              </w:rPr>
              <w:t>Idea 1</w:t>
            </w:r>
          </w:p>
        </w:tc>
        <w:tc>
          <w:tcPr>
            <w:tcW w:w="0" w:type="auto"/>
            <w:vAlign w:val="center"/>
            <w:hideMark/>
          </w:tcPr>
          <w:p w14:paraId="076B2541" w14:textId="77777777" w:rsidR="00431E84" w:rsidRPr="00431E84" w:rsidRDefault="00431E84" w:rsidP="00431E84">
            <w:pPr>
              <w:rPr>
                <w:lang w:val="en-IN"/>
              </w:rPr>
            </w:pPr>
            <w:r w:rsidRPr="00431E84">
              <w:rPr>
                <w:lang w:val="en-IN"/>
              </w:rPr>
              <w:t>AI-Powered Breach Detection</w:t>
            </w:r>
          </w:p>
        </w:tc>
        <w:tc>
          <w:tcPr>
            <w:tcW w:w="0" w:type="auto"/>
            <w:vAlign w:val="center"/>
            <w:hideMark/>
          </w:tcPr>
          <w:p w14:paraId="3480DDE5" w14:textId="77777777" w:rsidR="00431E84" w:rsidRPr="00431E84" w:rsidRDefault="00431E84" w:rsidP="00431E84">
            <w:pPr>
              <w:rPr>
                <w:lang w:val="en-IN"/>
              </w:rPr>
            </w:pPr>
            <w:r w:rsidRPr="00431E84">
              <w:rPr>
                <w:lang w:val="en-IN"/>
              </w:rPr>
              <w:t>Identifies leaks across dark web &amp; public sources</w:t>
            </w:r>
          </w:p>
        </w:tc>
        <w:tc>
          <w:tcPr>
            <w:tcW w:w="0" w:type="auto"/>
            <w:vAlign w:val="center"/>
            <w:hideMark/>
          </w:tcPr>
          <w:p w14:paraId="4ECD6545" w14:textId="77777777" w:rsidR="00431E84" w:rsidRPr="00431E84" w:rsidRDefault="00431E84" w:rsidP="00431E84">
            <w:pPr>
              <w:rPr>
                <w:lang w:val="en-IN"/>
              </w:rPr>
            </w:pPr>
            <w:r w:rsidRPr="00431E84">
              <w:rPr>
                <w:lang w:val="en-IN"/>
              </w:rPr>
              <w:t>Maintaining data accuracy</w:t>
            </w:r>
          </w:p>
        </w:tc>
      </w:tr>
      <w:tr w:rsidR="00431E84" w:rsidRPr="00431E84" w14:paraId="3D59FE99" w14:textId="77777777">
        <w:trPr>
          <w:tblCellSpacing w:w="15" w:type="dxa"/>
        </w:trPr>
        <w:tc>
          <w:tcPr>
            <w:tcW w:w="0" w:type="auto"/>
            <w:vAlign w:val="center"/>
            <w:hideMark/>
          </w:tcPr>
          <w:p w14:paraId="419712B2" w14:textId="77777777" w:rsidR="00431E84" w:rsidRPr="00431E84" w:rsidRDefault="00431E84" w:rsidP="00431E84">
            <w:pPr>
              <w:rPr>
                <w:lang w:val="en-IN"/>
              </w:rPr>
            </w:pPr>
            <w:r w:rsidRPr="00431E84">
              <w:rPr>
                <w:b/>
                <w:bCs/>
                <w:lang w:val="en-IN"/>
              </w:rPr>
              <w:t>Idea 2</w:t>
            </w:r>
          </w:p>
        </w:tc>
        <w:tc>
          <w:tcPr>
            <w:tcW w:w="0" w:type="auto"/>
            <w:vAlign w:val="center"/>
            <w:hideMark/>
          </w:tcPr>
          <w:p w14:paraId="5BB507CF" w14:textId="77777777" w:rsidR="00431E84" w:rsidRPr="00431E84" w:rsidRDefault="00431E84" w:rsidP="00431E84">
            <w:pPr>
              <w:rPr>
                <w:lang w:val="en-IN"/>
              </w:rPr>
            </w:pPr>
            <w:r w:rsidRPr="00431E84">
              <w:rPr>
                <w:lang w:val="en-IN"/>
              </w:rPr>
              <w:t>Multi-Channel Alert Delivery</w:t>
            </w:r>
          </w:p>
        </w:tc>
        <w:tc>
          <w:tcPr>
            <w:tcW w:w="0" w:type="auto"/>
            <w:vAlign w:val="center"/>
            <w:hideMark/>
          </w:tcPr>
          <w:p w14:paraId="4AF98589" w14:textId="77777777" w:rsidR="00431E84" w:rsidRPr="00431E84" w:rsidRDefault="00431E84" w:rsidP="00431E84">
            <w:pPr>
              <w:rPr>
                <w:lang w:val="en-IN"/>
              </w:rPr>
            </w:pPr>
            <w:r w:rsidRPr="00431E84">
              <w:rPr>
                <w:lang w:val="en-IN"/>
              </w:rPr>
              <w:t>SMS, email, and in-app notifications</w:t>
            </w:r>
          </w:p>
        </w:tc>
        <w:tc>
          <w:tcPr>
            <w:tcW w:w="0" w:type="auto"/>
            <w:vAlign w:val="center"/>
            <w:hideMark/>
          </w:tcPr>
          <w:p w14:paraId="6184C3D7" w14:textId="77777777" w:rsidR="00431E84" w:rsidRPr="00431E84" w:rsidRDefault="00431E84" w:rsidP="00431E84">
            <w:pPr>
              <w:rPr>
                <w:lang w:val="en-IN"/>
              </w:rPr>
            </w:pPr>
            <w:r w:rsidRPr="00431E84">
              <w:rPr>
                <w:lang w:val="en-IN"/>
              </w:rPr>
              <w:t>Avoiding alert fatigue</w:t>
            </w:r>
          </w:p>
        </w:tc>
      </w:tr>
      <w:tr w:rsidR="00431E84" w:rsidRPr="00431E84" w14:paraId="3297DD02" w14:textId="77777777">
        <w:trPr>
          <w:tblCellSpacing w:w="15" w:type="dxa"/>
        </w:trPr>
        <w:tc>
          <w:tcPr>
            <w:tcW w:w="0" w:type="auto"/>
            <w:vAlign w:val="center"/>
            <w:hideMark/>
          </w:tcPr>
          <w:p w14:paraId="40891836" w14:textId="77777777" w:rsidR="00431E84" w:rsidRPr="00431E84" w:rsidRDefault="00431E84" w:rsidP="00431E84">
            <w:pPr>
              <w:rPr>
                <w:lang w:val="en-IN"/>
              </w:rPr>
            </w:pPr>
            <w:r w:rsidRPr="00431E84">
              <w:rPr>
                <w:b/>
                <w:bCs/>
                <w:lang w:val="en-IN"/>
              </w:rPr>
              <w:t>Idea 3</w:t>
            </w:r>
          </w:p>
        </w:tc>
        <w:tc>
          <w:tcPr>
            <w:tcW w:w="0" w:type="auto"/>
            <w:vAlign w:val="center"/>
            <w:hideMark/>
          </w:tcPr>
          <w:p w14:paraId="6672A748" w14:textId="77777777" w:rsidR="00431E84" w:rsidRPr="00431E84" w:rsidRDefault="00431E84" w:rsidP="00431E84">
            <w:pPr>
              <w:rPr>
                <w:lang w:val="en-IN"/>
              </w:rPr>
            </w:pPr>
            <w:r w:rsidRPr="00431E84">
              <w:rPr>
                <w:lang w:val="en-IN"/>
              </w:rPr>
              <w:t>Risk Severity Dashboard</w:t>
            </w:r>
          </w:p>
        </w:tc>
        <w:tc>
          <w:tcPr>
            <w:tcW w:w="0" w:type="auto"/>
            <w:vAlign w:val="center"/>
            <w:hideMark/>
          </w:tcPr>
          <w:p w14:paraId="578862ED" w14:textId="77777777" w:rsidR="00431E84" w:rsidRPr="00431E84" w:rsidRDefault="00431E84" w:rsidP="00431E84">
            <w:pPr>
              <w:rPr>
                <w:lang w:val="en-IN"/>
              </w:rPr>
            </w:pPr>
            <w:r w:rsidRPr="00431E84">
              <w:rPr>
                <w:lang w:val="en-IN"/>
              </w:rPr>
              <w:t>Displays breach source, type, and risk score</w:t>
            </w:r>
          </w:p>
        </w:tc>
        <w:tc>
          <w:tcPr>
            <w:tcW w:w="0" w:type="auto"/>
            <w:vAlign w:val="center"/>
            <w:hideMark/>
          </w:tcPr>
          <w:p w14:paraId="2647FBE9" w14:textId="77777777" w:rsidR="00431E84" w:rsidRPr="00431E84" w:rsidRDefault="00431E84" w:rsidP="00431E84">
            <w:pPr>
              <w:rPr>
                <w:lang w:val="en-IN"/>
              </w:rPr>
            </w:pPr>
            <w:r w:rsidRPr="00431E84">
              <w:rPr>
                <w:lang w:val="en-IN"/>
              </w:rPr>
              <w:t>Requires real-time data analytics</w:t>
            </w:r>
          </w:p>
        </w:tc>
      </w:tr>
      <w:tr w:rsidR="00431E84" w:rsidRPr="00431E84" w14:paraId="6D4906DE" w14:textId="77777777">
        <w:trPr>
          <w:tblCellSpacing w:w="15" w:type="dxa"/>
        </w:trPr>
        <w:tc>
          <w:tcPr>
            <w:tcW w:w="0" w:type="auto"/>
            <w:vAlign w:val="center"/>
            <w:hideMark/>
          </w:tcPr>
          <w:p w14:paraId="07065485" w14:textId="77777777" w:rsidR="00431E84" w:rsidRPr="00431E84" w:rsidRDefault="00431E84" w:rsidP="00431E84">
            <w:pPr>
              <w:rPr>
                <w:lang w:val="en-IN"/>
              </w:rPr>
            </w:pPr>
            <w:r w:rsidRPr="00431E84">
              <w:rPr>
                <w:b/>
                <w:bCs/>
                <w:lang w:val="en-IN"/>
              </w:rPr>
              <w:t>Idea 4</w:t>
            </w:r>
          </w:p>
        </w:tc>
        <w:tc>
          <w:tcPr>
            <w:tcW w:w="0" w:type="auto"/>
            <w:vAlign w:val="center"/>
            <w:hideMark/>
          </w:tcPr>
          <w:p w14:paraId="18E52E09" w14:textId="77777777" w:rsidR="00431E84" w:rsidRPr="00431E84" w:rsidRDefault="00431E84" w:rsidP="00431E84">
            <w:pPr>
              <w:rPr>
                <w:lang w:val="en-IN"/>
              </w:rPr>
            </w:pPr>
            <w:r w:rsidRPr="00431E84">
              <w:rPr>
                <w:lang w:val="en-IN"/>
              </w:rPr>
              <w:t>Password Strength Advisor</w:t>
            </w:r>
          </w:p>
        </w:tc>
        <w:tc>
          <w:tcPr>
            <w:tcW w:w="0" w:type="auto"/>
            <w:vAlign w:val="center"/>
            <w:hideMark/>
          </w:tcPr>
          <w:p w14:paraId="2B23E032" w14:textId="77777777" w:rsidR="00431E84" w:rsidRPr="00431E84" w:rsidRDefault="00431E84" w:rsidP="00431E84">
            <w:pPr>
              <w:rPr>
                <w:lang w:val="en-IN"/>
              </w:rPr>
            </w:pPr>
            <w:r w:rsidRPr="00431E84">
              <w:rPr>
                <w:lang w:val="en-IN"/>
              </w:rPr>
              <w:t>Suggests improvements for leaked accounts</w:t>
            </w:r>
          </w:p>
        </w:tc>
        <w:tc>
          <w:tcPr>
            <w:tcW w:w="0" w:type="auto"/>
            <w:vAlign w:val="center"/>
            <w:hideMark/>
          </w:tcPr>
          <w:p w14:paraId="1A5C983C" w14:textId="77777777" w:rsidR="00431E84" w:rsidRPr="00431E84" w:rsidRDefault="00431E84" w:rsidP="00431E84">
            <w:pPr>
              <w:rPr>
                <w:lang w:val="en-IN"/>
              </w:rPr>
            </w:pPr>
            <w:r w:rsidRPr="00431E84">
              <w:rPr>
                <w:lang w:val="en-IN"/>
              </w:rPr>
              <w:t>Ensuring user privacy</w:t>
            </w:r>
          </w:p>
        </w:tc>
      </w:tr>
      <w:tr w:rsidR="00431E84" w:rsidRPr="00431E84" w14:paraId="21D4DF0F" w14:textId="77777777">
        <w:trPr>
          <w:tblCellSpacing w:w="15" w:type="dxa"/>
        </w:trPr>
        <w:tc>
          <w:tcPr>
            <w:tcW w:w="0" w:type="auto"/>
            <w:vAlign w:val="center"/>
            <w:hideMark/>
          </w:tcPr>
          <w:p w14:paraId="25996105" w14:textId="77777777" w:rsidR="00431E84" w:rsidRPr="00431E84" w:rsidRDefault="00431E84" w:rsidP="00431E84">
            <w:pPr>
              <w:rPr>
                <w:lang w:val="en-IN"/>
              </w:rPr>
            </w:pPr>
            <w:r w:rsidRPr="00431E84">
              <w:rPr>
                <w:b/>
                <w:bCs/>
                <w:lang w:val="en-IN"/>
              </w:rPr>
              <w:t>Idea 5</w:t>
            </w:r>
          </w:p>
        </w:tc>
        <w:tc>
          <w:tcPr>
            <w:tcW w:w="0" w:type="auto"/>
            <w:vAlign w:val="center"/>
            <w:hideMark/>
          </w:tcPr>
          <w:p w14:paraId="082BC5BA" w14:textId="77777777" w:rsidR="00431E84" w:rsidRPr="00431E84" w:rsidRDefault="00431E84" w:rsidP="00431E84">
            <w:pPr>
              <w:rPr>
                <w:lang w:val="en-IN"/>
              </w:rPr>
            </w:pPr>
            <w:r w:rsidRPr="00431E84">
              <w:rPr>
                <w:lang w:val="en-IN"/>
              </w:rPr>
              <w:t>Organizational Monitoring</w:t>
            </w:r>
          </w:p>
        </w:tc>
        <w:tc>
          <w:tcPr>
            <w:tcW w:w="0" w:type="auto"/>
            <w:vAlign w:val="center"/>
            <w:hideMark/>
          </w:tcPr>
          <w:p w14:paraId="124D19EF" w14:textId="77777777" w:rsidR="00431E84" w:rsidRPr="00431E84" w:rsidRDefault="00431E84" w:rsidP="00431E84">
            <w:pPr>
              <w:rPr>
                <w:lang w:val="en-IN"/>
              </w:rPr>
            </w:pPr>
            <w:r w:rsidRPr="00431E84">
              <w:rPr>
                <w:lang w:val="en-IN"/>
              </w:rPr>
              <w:t>Tracks breaches affecting company employees</w:t>
            </w:r>
          </w:p>
        </w:tc>
        <w:tc>
          <w:tcPr>
            <w:tcW w:w="0" w:type="auto"/>
            <w:vAlign w:val="center"/>
            <w:hideMark/>
          </w:tcPr>
          <w:p w14:paraId="32E8A37E" w14:textId="77777777" w:rsidR="00431E84" w:rsidRPr="00431E84" w:rsidRDefault="00431E84" w:rsidP="00431E84">
            <w:pPr>
              <w:rPr>
                <w:lang w:val="en-IN"/>
              </w:rPr>
            </w:pPr>
            <w:r w:rsidRPr="00431E84">
              <w:rPr>
                <w:lang w:val="en-IN"/>
              </w:rPr>
              <w:t>Requires enterprise data compliance</w:t>
            </w:r>
          </w:p>
        </w:tc>
      </w:tr>
    </w:tbl>
    <w:p w14:paraId="7E7E0475" w14:textId="77777777" w:rsidR="00431E84" w:rsidRPr="00431E84" w:rsidRDefault="00431E84" w:rsidP="00431E84">
      <w:pPr>
        <w:rPr>
          <w:lang w:val="en-IN"/>
        </w:rPr>
      </w:pPr>
      <w:r w:rsidRPr="00431E84">
        <w:rPr>
          <w:lang w:val="en-IN"/>
        </w:rPr>
        <w:pict w14:anchorId="7CA8E7FF">
          <v:rect id="_x0000_i1157" style="width:0;height:1.5pt" o:hralign="center" o:hrstd="t" o:hr="t" fillcolor="#a0a0a0" stroked="f"/>
        </w:pict>
      </w:r>
    </w:p>
    <w:p w14:paraId="437DFDAE" w14:textId="77777777" w:rsidR="00431E84" w:rsidRPr="00431E84" w:rsidRDefault="00431E84" w:rsidP="00431E84">
      <w:pPr>
        <w:rPr>
          <w:b/>
          <w:bCs/>
          <w:lang w:val="en-IN"/>
        </w:rPr>
      </w:pPr>
      <w:r w:rsidRPr="00431E84">
        <w:rPr>
          <w:b/>
          <w:bCs/>
          <w:lang w:val="en-IN"/>
        </w:rPr>
        <w:t>Solution Concept Form</w:t>
      </w:r>
    </w:p>
    <w:p w14:paraId="5379DBBE" w14:textId="77777777" w:rsidR="00431E84" w:rsidRPr="00431E84" w:rsidRDefault="00431E84" w:rsidP="00431E84">
      <w:pPr>
        <w:rPr>
          <w:lang w:val="en-IN"/>
        </w:rPr>
      </w:pPr>
      <w:r w:rsidRPr="00431E84">
        <w:rPr>
          <w:b/>
          <w:bCs/>
          <w:lang w:val="en-IN"/>
        </w:rPr>
        <w:lastRenderedPageBreak/>
        <w:t>1. Problem Statement:</w:t>
      </w:r>
      <w:r w:rsidRPr="00431E84">
        <w:rPr>
          <w:lang w:val="en-IN"/>
        </w:rPr>
        <w:br/>
        <w:t>Current breach detection is slow and fragmented, leaving users vulnerable to cyberattacks before they’re even aware of exposure.</w:t>
      </w:r>
    </w:p>
    <w:p w14:paraId="04EFF892" w14:textId="77777777" w:rsidR="00431E84" w:rsidRPr="00431E84" w:rsidRDefault="00431E84" w:rsidP="00431E84">
      <w:pPr>
        <w:rPr>
          <w:lang w:val="en-IN"/>
        </w:rPr>
      </w:pPr>
      <w:r w:rsidRPr="00431E84">
        <w:rPr>
          <w:b/>
          <w:bCs/>
          <w:lang w:val="en-IN"/>
        </w:rPr>
        <w:t>2. Target Audience:</w:t>
      </w:r>
      <w:r w:rsidRPr="00431E84">
        <w:rPr>
          <w:lang w:val="en-IN"/>
        </w:rPr>
        <w:br/>
        <w:t>General internet users, organizations, cybersecurity agencies, and students who want to stay informed about data breaches.</w:t>
      </w:r>
    </w:p>
    <w:p w14:paraId="051FA5C6" w14:textId="77777777" w:rsidR="00431E84" w:rsidRPr="00431E84" w:rsidRDefault="00431E84" w:rsidP="00431E84">
      <w:pPr>
        <w:rPr>
          <w:lang w:val="en-IN"/>
        </w:rPr>
      </w:pPr>
      <w:r w:rsidRPr="00431E84">
        <w:rPr>
          <w:b/>
          <w:bCs/>
          <w:lang w:val="en-IN"/>
        </w:rPr>
        <w:t>3. Solution Overview:</w:t>
      </w:r>
      <w:r w:rsidRPr="00431E84">
        <w:rPr>
          <w:lang w:val="en-IN"/>
        </w:rPr>
        <w:br/>
        <w:t xml:space="preserve">An </w:t>
      </w:r>
      <w:r w:rsidRPr="00431E84">
        <w:rPr>
          <w:b/>
          <w:bCs/>
          <w:lang w:val="en-IN"/>
        </w:rPr>
        <w:t>AI-driven Personal Data Breach Alert System</w:t>
      </w:r>
      <w:r w:rsidRPr="00431E84">
        <w:rPr>
          <w:lang w:val="en-IN"/>
        </w:rPr>
        <w:t xml:space="preserve"> that scans the web and dark web for compromised data, verifies authenticity using ML, and sends real-time alerts with recovery recommendations to users. It ensures privacy-first design, multi-channel communication, and clear risk visualization dashboards.</w:t>
      </w:r>
    </w:p>
    <w:p w14:paraId="1520BB43" w14:textId="77777777" w:rsidR="00AC5DCB" w:rsidRPr="00431E84" w:rsidRDefault="00AC5DCB" w:rsidP="00431E84"/>
    <w:sectPr w:rsidR="00AC5DCB" w:rsidRPr="00431E8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DA0F11" w14:textId="77777777" w:rsidR="006528E7" w:rsidRDefault="006528E7">
      <w:pPr>
        <w:spacing w:line="240" w:lineRule="auto"/>
      </w:pPr>
      <w:r>
        <w:separator/>
      </w:r>
    </w:p>
  </w:endnote>
  <w:endnote w:type="continuationSeparator" w:id="0">
    <w:p w14:paraId="786C612C" w14:textId="77777777" w:rsidR="006528E7" w:rsidRDefault="006528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F08090" w14:textId="77777777" w:rsidR="006528E7" w:rsidRDefault="006528E7">
      <w:pPr>
        <w:spacing w:after="0"/>
      </w:pPr>
      <w:r>
        <w:separator/>
      </w:r>
    </w:p>
  </w:footnote>
  <w:footnote w:type="continuationSeparator" w:id="0">
    <w:p w14:paraId="3E45686F" w14:textId="77777777" w:rsidR="006528E7" w:rsidRDefault="006528E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025C2699"/>
    <w:multiLevelType w:val="multilevel"/>
    <w:tmpl w:val="FCE22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A5698F"/>
    <w:multiLevelType w:val="multilevel"/>
    <w:tmpl w:val="A03A6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6F4ABC"/>
    <w:multiLevelType w:val="multilevel"/>
    <w:tmpl w:val="AE66F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D51F2F"/>
    <w:multiLevelType w:val="multilevel"/>
    <w:tmpl w:val="EBD27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6F1FD8"/>
    <w:multiLevelType w:val="multilevel"/>
    <w:tmpl w:val="A810E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D555B7"/>
    <w:multiLevelType w:val="multilevel"/>
    <w:tmpl w:val="0BF4D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C7135D"/>
    <w:multiLevelType w:val="multilevel"/>
    <w:tmpl w:val="03A41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0C0074"/>
    <w:multiLevelType w:val="multilevel"/>
    <w:tmpl w:val="05C83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0C5B7B"/>
    <w:multiLevelType w:val="multilevel"/>
    <w:tmpl w:val="6ED69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8BE6EA3"/>
    <w:multiLevelType w:val="multilevel"/>
    <w:tmpl w:val="4554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0573AA"/>
    <w:multiLevelType w:val="multilevel"/>
    <w:tmpl w:val="1832A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DD096F"/>
    <w:multiLevelType w:val="multilevel"/>
    <w:tmpl w:val="0B3EC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B7551D3"/>
    <w:multiLevelType w:val="multilevel"/>
    <w:tmpl w:val="936AE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142855"/>
    <w:multiLevelType w:val="multilevel"/>
    <w:tmpl w:val="FBE05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731D20"/>
    <w:multiLevelType w:val="multilevel"/>
    <w:tmpl w:val="FFE8F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267572"/>
    <w:multiLevelType w:val="multilevel"/>
    <w:tmpl w:val="C4BCE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54292C"/>
    <w:multiLevelType w:val="multilevel"/>
    <w:tmpl w:val="55EC9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1224E1"/>
    <w:multiLevelType w:val="multilevel"/>
    <w:tmpl w:val="F16A3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7104685">
    <w:abstractNumId w:val="5"/>
  </w:num>
  <w:num w:numId="2" w16cid:durableId="262612385">
    <w:abstractNumId w:val="3"/>
  </w:num>
  <w:num w:numId="3" w16cid:durableId="1089931871">
    <w:abstractNumId w:val="2"/>
  </w:num>
  <w:num w:numId="4" w16cid:durableId="1169171329">
    <w:abstractNumId w:val="4"/>
  </w:num>
  <w:num w:numId="5" w16cid:durableId="1537156435">
    <w:abstractNumId w:val="1"/>
  </w:num>
  <w:num w:numId="6" w16cid:durableId="1904559484">
    <w:abstractNumId w:val="0"/>
  </w:num>
  <w:num w:numId="7" w16cid:durableId="1096055779">
    <w:abstractNumId w:val="10"/>
  </w:num>
  <w:num w:numId="8" w16cid:durableId="1014960218">
    <w:abstractNumId w:val="8"/>
  </w:num>
  <w:num w:numId="9" w16cid:durableId="677931714">
    <w:abstractNumId w:val="23"/>
  </w:num>
  <w:num w:numId="10" w16cid:durableId="27879887">
    <w:abstractNumId w:val="18"/>
  </w:num>
  <w:num w:numId="11" w16cid:durableId="2064255397">
    <w:abstractNumId w:val="7"/>
  </w:num>
  <w:num w:numId="12" w16cid:durableId="94138644">
    <w:abstractNumId w:val="11"/>
  </w:num>
  <w:num w:numId="13" w16cid:durableId="1760323275">
    <w:abstractNumId w:val="19"/>
  </w:num>
  <w:num w:numId="14" w16cid:durableId="284047681">
    <w:abstractNumId w:val="14"/>
  </w:num>
  <w:num w:numId="15" w16cid:durableId="155344509">
    <w:abstractNumId w:val="13"/>
  </w:num>
  <w:num w:numId="16" w16cid:durableId="387076126">
    <w:abstractNumId w:val="12"/>
  </w:num>
  <w:num w:numId="17" w16cid:durableId="675688717">
    <w:abstractNumId w:val="16"/>
  </w:num>
  <w:num w:numId="18" w16cid:durableId="662926270">
    <w:abstractNumId w:val="21"/>
  </w:num>
  <w:num w:numId="19" w16cid:durableId="216668097">
    <w:abstractNumId w:val="6"/>
  </w:num>
  <w:num w:numId="20" w16cid:durableId="75826634">
    <w:abstractNumId w:val="20"/>
  </w:num>
  <w:num w:numId="21" w16cid:durableId="1609002722">
    <w:abstractNumId w:val="15"/>
  </w:num>
  <w:num w:numId="22" w16cid:durableId="300431009">
    <w:abstractNumId w:val="9"/>
  </w:num>
  <w:num w:numId="23" w16cid:durableId="461920570">
    <w:abstractNumId w:val="22"/>
  </w:num>
  <w:num w:numId="24" w16cid:durableId="141408726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31E84"/>
    <w:rsid w:val="006528E7"/>
    <w:rsid w:val="0091598B"/>
    <w:rsid w:val="00A070EA"/>
    <w:rsid w:val="00AA1D8D"/>
    <w:rsid w:val="00AC5DCB"/>
    <w:rsid w:val="00B47730"/>
    <w:rsid w:val="00CB0664"/>
    <w:rsid w:val="00DE6D48"/>
    <w:rsid w:val="00FC693F"/>
    <w:rsid w:val="1A935561"/>
    <w:rsid w:val="2290514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20BA35"/>
  <w14:defaultImageDpi w14:val="300"/>
  <w15:docId w15:val="{59BC70CD-A589-47E1-AA73-1C075FB47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qFormat="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EastAsia" w:hAnsiTheme="minorHAnsi" w:cstheme="minorBidi"/>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paragraph" w:styleId="NormalWeb">
    <w:name w:val="Normal (Web)"/>
    <w:uiPriority w:val="99"/>
    <w:semiHidden/>
    <w:unhideWhenUsed/>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rFonts w:asciiTheme="minorHAnsi" w:eastAsiaTheme="minorEastAsia" w:hAnsiTheme="minorHAnsi" w:cstheme="minorBidi"/>
      <w:sz w:val="22"/>
      <w:szCs w:val="22"/>
      <w:lang w:val="en-US" w:eastAsia="en-US"/>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1690</Words>
  <Characters>9637</Characters>
  <Application>Microsoft Office Word</Application>
  <DocSecurity>0</DocSecurity>
  <Lines>80</Lines>
  <Paragraphs>22</Paragraphs>
  <ScaleCrop>false</ScaleCrop>
  <Company/>
  <LinksUpToDate>false</LinksUpToDate>
  <CharactersWithSpaces>11305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SRIANJANA YANAMADDI</cp:lastModifiedBy>
  <cp:revision>2</cp:revision>
  <dcterms:created xsi:type="dcterms:W3CDTF">2025-11-01T03:51:00Z</dcterms:created>
  <dcterms:modified xsi:type="dcterms:W3CDTF">2025-11-01T03:51:00Z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FE9A4C41B51B4510A666AC85CE2B5E4F_13</vt:lpwstr>
  </property>
</Properties>
</file>